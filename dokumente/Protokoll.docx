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80" w:firstRow="0" w:lastRow="0" w:firstColumn="1" w:lastColumn="0" w:noHBand="0" w:noVBand="1"/>
      </w:tblPr>
      <w:tblGrid>
        <w:gridCol w:w="5027"/>
      </w:tblGrid>
      <w:tr w:rsidR="00F07EBA" w:rsidRPr="002E37D5" w14:paraId="5F1B863C" w14:textId="77777777" w:rsidTr="002C48D6">
        <w:trPr>
          <w:trHeight w:hRule="exact" w:val="354"/>
        </w:trPr>
        <w:tc>
          <w:tcPr>
            <w:tcW w:w="5027" w:type="dxa"/>
            <w:vAlign w:val="center"/>
          </w:tcPr>
          <w:p w14:paraId="42CD7558" w14:textId="77777777" w:rsidR="006A1EFD" w:rsidRPr="002E37D5" w:rsidRDefault="00405353" w:rsidP="002C48D6">
            <w:pPr>
              <w:spacing w:line="360" w:lineRule="auto"/>
              <w:rPr>
                <w:rFonts w:ascii="Scala Sans" w:hAnsi="Scala Sans"/>
                <w:color w:val="262626" w:themeColor="text1" w:themeTint="D9"/>
                <w:sz w:val="16"/>
                <w:szCs w:val="16"/>
              </w:rPr>
            </w:pPr>
            <w:r w:rsidRPr="002E37D5">
              <w:rPr>
                <w:rFonts w:ascii="Scala Sans" w:hAnsi="Scala Sans"/>
                <w:color w:val="262626" w:themeColor="text1" w:themeTint="D9"/>
                <w:sz w:val="16"/>
                <w:szCs w:val="16"/>
              </w:rPr>
              <w:t>Ticro Goto</w:t>
            </w:r>
            <w:r w:rsidR="006A1EFD" w:rsidRPr="002E37D5">
              <w:rPr>
                <w:rFonts w:ascii="Scala Sans" w:hAnsi="Scala Sans"/>
                <w:color w:val="262626" w:themeColor="text1" w:themeTint="D9"/>
                <w:sz w:val="16"/>
                <w:szCs w:val="16"/>
              </w:rPr>
              <w:t xml:space="preserve"> • </w:t>
            </w:r>
            <w:r w:rsidRPr="002E37D5">
              <w:rPr>
                <w:rFonts w:ascii="Scala Sans" w:hAnsi="Scala Sans"/>
                <w:color w:val="262626" w:themeColor="text1" w:themeTint="D9"/>
                <w:sz w:val="16"/>
                <w:szCs w:val="16"/>
              </w:rPr>
              <w:t>Knobelsdorffstr</w:t>
            </w:r>
            <w:r w:rsidR="00CD37FE" w:rsidRPr="002E37D5">
              <w:rPr>
                <w:rFonts w:ascii="Scala Sans" w:hAnsi="Scala Sans"/>
                <w:color w:val="262626" w:themeColor="text1" w:themeTint="D9"/>
                <w:sz w:val="16"/>
                <w:szCs w:val="16"/>
              </w:rPr>
              <w:t xml:space="preserve">. </w:t>
            </w:r>
            <w:r w:rsidRPr="002E37D5">
              <w:rPr>
                <w:rFonts w:ascii="Scala Sans" w:hAnsi="Scala Sans"/>
                <w:color w:val="262626" w:themeColor="text1" w:themeTint="D9"/>
                <w:sz w:val="16"/>
                <w:szCs w:val="16"/>
              </w:rPr>
              <w:t>44</w:t>
            </w:r>
            <w:r w:rsidR="006A1EFD" w:rsidRPr="002E37D5">
              <w:rPr>
                <w:rFonts w:ascii="Scala Sans" w:hAnsi="Scala Sans"/>
                <w:color w:val="262626" w:themeColor="text1" w:themeTint="D9"/>
                <w:sz w:val="16"/>
                <w:szCs w:val="16"/>
              </w:rPr>
              <w:t xml:space="preserve"> • </w:t>
            </w:r>
            <w:r w:rsidRPr="002E37D5">
              <w:rPr>
                <w:rFonts w:ascii="Scala Sans" w:hAnsi="Scala Sans"/>
                <w:color w:val="262626" w:themeColor="text1" w:themeTint="D9"/>
                <w:sz w:val="16"/>
                <w:szCs w:val="16"/>
              </w:rPr>
              <w:t>14059 Berlin</w:t>
            </w:r>
          </w:p>
        </w:tc>
      </w:tr>
      <w:tr w:rsidR="00F07EBA" w:rsidRPr="002E37D5" w14:paraId="4B1F8959" w14:textId="77777777" w:rsidTr="002C48D6">
        <w:trPr>
          <w:trHeight w:hRule="exact" w:val="899"/>
        </w:trPr>
        <w:tc>
          <w:tcPr>
            <w:tcW w:w="5027" w:type="dxa"/>
          </w:tcPr>
          <w:p w14:paraId="3DF9A0C3" w14:textId="77777777" w:rsidR="007940D2" w:rsidRPr="002E37D5" w:rsidRDefault="007940D2" w:rsidP="002C48D6">
            <w:pPr>
              <w:spacing w:line="360" w:lineRule="auto"/>
              <w:rPr>
                <w:rFonts w:ascii="Scala Sans" w:hAnsi="Scala Sans"/>
                <w:color w:val="262626" w:themeColor="text1" w:themeTint="D9"/>
                <w:sz w:val="20"/>
                <w:szCs w:val="20"/>
              </w:rPr>
            </w:pPr>
          </w:p>
          <w:p w14:paraId="20B39B9E" w14:textId="77777777" w:rsidR="002C48D6" w:rsidRPr="002E37D5" w:rsidRDefault="002C48D6" w:rsidP="002C48D6">
            <w:pPr>
              <w:spacing w:line="360" w:lineRule="auto"/>
              <w:rPr>
                <w:rFonts w:ascii="Scala Sans" w:hAnsi="Scala Sans"/>
                <w:color w:val="262626" w:themeColor="text1" w:themeTint="D9"/>
                <w:sz w:val="20"/>
                <w:szCs w:val="20"/>
              </w:rPr>
            </w:pPr>
          </w:p>
          <w:p w14:paraId="33F4F5E7" w14:textId="77777777" w:rsidR="00E81734" w:rsidRPr="002E37D5" w:rsidRDefault="00E81734" w:rsidP="002C48D6">
            <w:pPr>
              <w:spacing w:line="360" w:lineRule="auto"/>
              <w:rPr>
                <w:rFonts w:ascii="Scala Sans" w:hAnsi="Scala Sans"/>
                <w:color w:val="262626" w:themeColor="text1" w:themeTint="D9"/>
                <w:sz w:val="20"/>
                <w:szCs w:val="20"/>
              </w:rPr>
            </w:pPr>
          </w:p>
          <w:p w14:paraId="6FB6992F" w14:textId="77777777" w:rsidR="00456881" w:rsidRPr="002E37D5" w:rsidRDefault="00456881" w:rsidP="002C48D6">
            <w:pPr>
              <w:spacing w:line="360" w:lineRule="auto"/>
              <w:rPr>
                <w:rFonts w:ascii="Scala Sans" w:hAnsi="Scala Sans"/>
                <w:color w:val="262626" w:themeColor="text1" w:themeTint="D9"/>
                <w:sz w:val="20"/>
                <w:szCs w:val="20"/>
              </w:rPr>
            </w:pPr>
          </w:p>
        </w:tc>
      </w:tr>
      <w:tr w:rsidR="00F07EBA" w:rsidRPr="00BC2F1B" w14:paraId="36A4B290" w14:textId="77777777" w:rsidTr="002C48D6">
        <w:trPr>
          <w:trHeight w:hRule="exact" w:val="1933"/>
        </w:trPr>
        <w:tc>
          <w:tcPr>
            <w:tcW w:w="5027" w:type="dxa"/>
          </w:tcPr>
          <w:p w14:paraId="732E1FD7" w14:textId="77777777" w:rsidR="00E81734" w:rsidRPr="00BC2F1B" w:rsidRDefault="00E81734" w:rsidP="002C48D6">
            <w:pPr>
              <w:spacing w:line="360" w:lineRule="auto"/>
              <w:rPr>
                <w:rFonts w:ascii="Scala Sans" w:hAnsi="Scala Sans"/>
                <w:color w:val="262626" w:themeColor="text1" w:themeTint="D9"/>
                <w:sz w:val="20"/>
                <w:szCs w:val="20"/>
              </w:rPr>
            </w:pPr>
          </w:p>
          <w:p w14:paraId="13E4FD1E" w14:textId="31E85EC7" w:rsidR="00495C25" w:rsidRPr="00525669" w:rsidRDefault="00D21D32" w:rsidP="002C48D6">
            <w:pPr>
              <w:spacing w:line="360" w:lineRule="auto"/>
              <w:rPr>
                <w:rFonts w:ascii="Scala Sans" w:hAnsi="Scala Sans"/>
                <w:color w:val="262626" w:themeColor="text1" w:themeTint="D9"/>
                <w:sz w:val="18"/>
                <w:szCs w:val="18"/>
              </w:rPr>
            </w:pPr>
            <w:r>
              <w:rPr>
                <w:rFonts w:ascii="Scala Sans" w:hAnsi="Scala Sans"/>
                <w:color w:val="262626" w:themeColor="text1" w:themeTint="D9"/>
                <w:sz w:val="20"/>
                <w:szCs w:val="20"/>
              </w:rPr>
              <w:t xml:space="preserve">Martin </w:t>
            </w:r>
            <w:proofErr w:type="spellStart"/>
            <w:r>
              <w:rPr>
                <w:rFonts w:ascii="Scala Sans" w:hAnsi="Scala Sans"/>
                <w:color w:val="262626" w:themeColor="text1" w:themeTint="D9"/>
                <w:sz w:val="20"/>
                <w:szCs w:val="20"/>
              </w:rPr>
              <w:t>Deibl</w:t>
            </w:r>
            <w:proofErr w:type="spellEnd"/>
          </w:p>
          <w:p w14:paraId="00A482AC" w14:textId="77777777" w:rsidR="00D21D32" w:rsidRDefault="00D21D32" w:rsidP="002C48D6">
            <w:pPr>
              <w:spacing w:line="360" w:lineRule="auto"/>
              <w:rPr>
                <w:rFonts w:ascii="Scala Sans" w:hAnsi="Scala Sans"/>
                <w:color w:val="262626" w:themeColor="text1" w:themeTint="D9"/>
                <w:sz w:val="20"/>
                <w:szCs w:val="20"/>
              </w:rPr>
            </w:pPr>
            <w:r w:rsidRPr="00D21D32">
              <w:rPr>
                <w:rFonts w:ascii="Scala Sans" w:hAnsi="Scala Sans"/>
                <w:color w:val="262626" w:themeColor="text1" w:themeTint="D9"/>
                <w:sz w:val="20"/>
                <w:szCs w:val="20"/>
              </w:rPr>
              <w:t>STARTUP PROFI</w:t>
            </w:r>
            <w:r w:rsidRPr="00D21D32">
              <w:rPr>
                <w:rFonts w:ascii="Scala Sans" w:hAnsi="Scala Sans"/>
                <w:color w:val="262626" w:themeColor="text1" w:themeTint="D9"/>
                <w:sz w:val="20"/>
                <w:szCs w:val="20"/>
              </w:rPr>
              <w:t xml:space="preserve"> </w:t>
            </w:r>
          </w:p>
          <w:p w14:paraId="3FB1C7D5" w14:textId="77777777" w:rsidR="00D21D32" w:rsidRPr="00D21D32" w:rsidRDefault="00D21D32" w:rsidP="00D21D32">
            <w:pPr>
              <w:spacing w:line="360" w:lineRule="auto"/>
              <w:rPr>
                <w:rFonts w:ascii="Scala Sans" w:hAnsi="Scala Sans"/>
                <w:color w:val="262626" w:themeColor="text1" w:themeTint="D9"/>
                <w:sz w:val="20"/>
                <w:szCs w:val="20"/>
              </w:rPr>
            </w:pPr>
            <w:proofErr w:type="spellStart"/>
            <w:r w:rsidRPr="00D21D32">
              <w:rPr>
                <w:rFonts w:ascii="Scala Sans" w:hAnsi="Scala Sans"/>
                <w:color w:val="262626" w:themeColor="text1" w:themeTint="D9"/>
                <w:sz w:val="20"/>
                <w:szCs w:val="20"/>
              </w:rPr>
              <w:t>Waldhofer</w:t>
            </w:r>
            <w:proofErr w:type="spellEnd"/>
            <w:r w:rsidRPr="00D21D32">
              <w:rPr>
                <w:rFonts w:ascii="Scala Sans" w:hAnsi="Scala Sans"/>
                <w:color w:val="262626" w:themeColor="text1" w:themeTint="D9"/>
                <w:sz w:val="20"/>
                <w:szCs w:val="20"/>
              </w:rPr>
              <w:t xml:space="preserve"> Str. 102</w:t>
            </w:r>
          </w:p>
          <w:p w14:paraId="1A0D9AF5" w14:textId="591FFCA5" w:rsidR="008B5CCC" w:rsidRPr="00BC2F1B" w:rsidRDefault="00D21D32" w:rsidP="00D21D32">
            <w:pPr>
              <w:spacing w:line="360" w:lineRule="auto"/>
              <w:rPr>
                <w:rFonts w:ascii="Scala Sans" w:hAnsi="Scala Sans"/>
                <w:color w:val="262626" w:themeColor="text1" w:themeTint="D9"/>
                <w:sz w:val="20"/>
                <w:szCs w:val="20"/>
              </w:rPr>
            </w:pPr>
            <w:r w:rsidRPr="00D21D32">
              <w:rPr>
                <w:rFonts w:ascii="Scala Sans" w:hAnsi="Scala Sans"/>
                <w:color w:val="262626" w:themeColor="text1" w:themeTint="D9"/>
                <w:sz w:val="20"/>
                <w:szCs w:val="20"/>
              </w:rPr>
              <w:t>69123 Heidelberg</w:t>
            </w:r>
          </w:p>
          <w:p w14:paraId="16FE58E3" w14:textId="77777777" w:rsidR="008B5CCC" w:rsidRPr="00BC2F1B" w:rsidRDefault="008B5CCC" w:rsidP="002C48D6">
            <w:pPr>
              <w:spacing w:line="360" w:lineRule="auto"/>
              <w:rPr>
                <w:rFonts w:ascii="Scala Sans" w:hAnsi="Scala Sans"/>
                <w:color w:val="262626" w:themeColor="text1" w:themeTint="D9"/>
                <w:sz w:val="20"/>
                <w:szCs w:val="20"/>
              </w:rPr>
            </w:pPr>
          </w:p>
        </w:tc>
      </w:tr>
    </w:tbl>
    <w:p w14:paraId="67631DB2" w14:textId="4373EB1D" w:rsidR="005E2421" w:rsidRPr="00BC2F1B" w:rsidRDefault="000552EA" w:rsidP="002C48D6">
      <w:pPr>
        <w:spacing w:line="360" w:lineRule="auto"/>
        <w:jc w:val="right"/>
        <w:rPr>
          <w:rFonts w:ascii="Scala Sans" w:hAnsi="Scala Sans"/>
          <w:color w:val="262626" w:themeColor="text1" w:themeTint="D9"/>
          <w:sz w:val="20"/>
          <w:szCs w:val="20"/>
        </w:rPr>
      </w:pPr>
      <w:r>
        <w:rPr>
          <w:rFonts w:ascii="Scala Sans" w:hAnsi="Scala Sans"/>
          <w:color w:val="262626" w:themeColor="text1" w:themeTint="D9"/>
          <w:sz w:val="20"/>
          <w:szCs w:val="20"/>
        </w:rPr>
        <w:t>14</w:t>
      </w:r>
      <w:r w:rsidR="00405353" w:rsidRPr="00BC2F1B">
        <w:rPr>
          <w:rFonts w:ascii="Scala Sans" w:hAnsi="Scala Sans"/>
          <w:color w:val="262626" w:themeColor="text1" w:themeTint="D9"/>
          <w:sz w:val="20"/>
          <w:szCs w:val="20"/>
        </w:rPr>
        <w:t>.</w:t>
      </w:r>
      <w:r>
        <w:rPr>
          <w:rFonts w:ascii="Scala Sans" w:hAnsi="Scala Sans"/>
          <w:color w:val="262626" w:themeColor="text1" w:themeTint="D9"/>
          <w:sz w:val="20"/>
          <w:szCs w:val="20"/>
        </w:rPr>
        <w:t>11</w:t>
      </w:r>
      <w:r w:rsidR="00405353" w:rsidRPr="00BC2F1B">
        <w:rPr>
          <w:rFonts w:ascii="Scala Sans" w:hAnsi="Scala Sans"/>
          <w:color w:val="262626" w:themeColor="text1" w:themeTint="D9"/>
          <w:sz w:val="20"/>
          <w:szCs w:val="20"/>
        </w:rPr>
        <w:t>.20</w:t>
      </w:r>
      <w:r w:rsidR="00D63CAC" w:rsidRPr="00BC2F1B">
        <w:rPr>
          <w:rFonts w:ascii="Scala Sans" w:hAnsi="Scala Sans"/>
          <w:color w:val="262626" w:themeColor="text1" w:themeTint="D9"/>
          <w:sz w:val="20"/>
          <w:szCs w:val="20"/>
        </w:rPr>
        <w:t>2</w:t>
      </w:r>
      <w:r w:rsidR="00B9386B">
        <w:rPr>
          <w:rFonts w:ascii="Scala Sans" w:hAnsi="Scala Sans"/>
          <w:color w:val="262626" w:themeColor="text1" w:themeTint="D9"/>
          <w:sz w:val="20"/>
          <w:szCs w:val="20"/>
        </w:rPr>
        <w:t>5</w:t>
      </w:r>
      <w:r w:rsidR="002A3291" w:rsidRPr="00BC2F1B">
        <w:rPr>
          <w:rFonts w:ascii="Scala Sans" w:hAnsi="Scala Sans"/>
          <w:color w:val="262626" w:themeColor="text1" w:themeTint="D9"/>
          <w:sz w:val="20"/>
          <w:szCs w:val="20"/>
        </w:rPr>
        <w:fldChar w:fldCharType="begin"/>
      </w:r>
      <w:r w:rsidR="002A3291" w:rsidRPr="00BC2F1B">
        <w:rPr>
          <w:rFonts w:ascii="Scala Sans" w:hAnsi="Scala Sans"/>
          <w:color w:val="262626" w:themeColor="text1" w:themeTint="D9"/>
          <w:sz w:val="20"/>
          <w:szCs w:val="20"/>
        </w:rPr>
        <w:instrText xml:space="preserve"> CREATEDATE  \@ "yyyy-MM-dd"  \* MERGEFORMAT </w:instrText>
      </w:r>
      <w:r w:rsidR="002A3291" w:rsidRPr="00BC2F1B">
        <w:rPr>
          <w:rFonts w:ascii="Scala Sans" w:hAnsi="Scala Sans"/>
          <w:color w:val="262626" w:themeColor="text1" w:themeTint="D9"/>
          <w:sz w:val="20"/>
          <w:szCs w:val="20"/>
        </w:rPr>
        <w:fldChar w:fldCharType="end"/>
      </w:r>
    </w:p>
    <w:p w14:paraId="4E4EBA0A" w14:textId="77777777" w:rsidR="002C48D6" w:rsidRPr="00BC2F1B" w:rsidRDefault="002C48D6" w:rsidP="002C48D6">
      <w:pPr>
        <w:spacing w:line="360" w:lineRule="auto"/>
        <w:rPr>
          <w:rFonts w:ascii="Scala Sans" w:hAnsi="Scala Sans"/>
          <w:color w:val="262626" w:themeColor="text1" w:themeTint="D9"/>
          <w:sz w:val="20"/>
          <w:szCs w:val="20"/>
        </w:rPr>
      </w:pPr>
    </w:p>
    <w:p w14:paraId="6FE26083" w14:textId="77777777" w:rsidR="0028556D" w:rsidRPr="0028556D" w:rsidRDefault="0028556D" w:rsidP="002977CF">
      <w:pPr>
        <w:spacing w:line="360" w:lineRule="auto"/>
        <w:jc w:val="center"/>
        <w:rPr>
          <w:rFonts w:ascii="Scala Sans" w:hAnsi="Scala Sans"/>
          <w:color w:val="262626" w:themeColor="text1" w:themeTint="D9"/>
          <w:sz w:val="20"/>
          <w:szCs w:val="20"/>
        </w:rPr>
      </w:pPr>
      <w:r w:rsidRPr="0028556D">
        <w:rPr>
          <w:rFonts w:ascii="Scala Sans" w:hAnsi="Scala Sans"/>
          <w:color w:val="262626" w:themeColor="text1" w:themeTint="D9"/>
          <w:sz w:val="20"/>
          <w:szCs w:val="20"/>
        </w:rPr>
        <w:t>Vertraulichkeitsvereinbarung (NDA)</w:t>
      </w:r>
    </w:p>
    <w:p w14:paraId="5A9D76C7" w14:textId="77777777" w:rsidR="0028556D" w:rsidRPr="0028556D" w:rsidRDefault="0028556D" w:rsidP="002977CF">
      <w:pPr>
        <w:spacing w:line="360" w:lineRule="auto"/>
        <w:jc w:val="center"/>
        <w:rPr>
          <w:rFonts w:ascii="Scala Sans" w:hAnsi="Scala Sans"/>
          <w:color w:val="262626" w:themeColor="text1" w:themeTint="D9"/>
          <w:sz w:val="20"/>
          <w:szCs w:val="20"/>
        </w:rPr>
      </w:pPr>
      <w:r w:rsidRPr="0028556D">
        <w:rPr>
          <w:rFonts w:ascii="Scala Sans" w:hAnsi="Scala Sans"/>
          <w:color w:val="262626" w:themeColor="text1" w:themeTint="D9"/>
          <w:sz w:val="20"/>
          <w:szCs w:val="20"/>
        </w:rPr>
        <w:t>zwischen</w:t>
      </w:r>
    </w:p>
    <w:p w14:paraId="65E28D6D" w14:textId="4F7BF233" w:rsidR="0028556D" w:rsidRPr="0028556D" w:rsidRDefault="00D21D32" w:rsidP="002977CF">
      <w:pPr>
        <w:spacing w:line="360" w:lineRule="auto"/>
        <w:jc w:val="center"/>
        <w:rPr>
          <w:rFonts w:ascii="Scala Sans" w:hAnsi="Scala Sans"/>
          <w:color w:val="262626" w:themeColor="text1" w:themeTint="D9"/>
          <w:sz w:val="20"/>
          <w:szCs w:val="20"/>
        </w:rPr>
      </w:pPr>
      <w:r>
        <w:rPr>
          <w:rFonts w:ascii="Scala Sans" w:hAnsi="Scala Sans"/>
          <w:color w:val="262626" w:themeColor="text1" w:themeTint="D9"/>
          <w:sz w:val="20"/>
          <w:szCs w:val="20"/>
        </w:rPr>
        <w:t>Ticro Goto</w:t>
      </w:r>
      <w:r w:rsidR="0028556D" w:rsidRPr="0028556D">
        <w:rPr>
          <w:rFonts w:ascii="Scala Sans" w:hAnsi="Scala Sans"/>
          <w:color w:val="262626" w:themeColor="text1" w:themeTint="D9"/>
          <w:sz w:val="20"/>
          <w:szCs w:val="20"/>
        </w:rPr>
        <w:t xml:space="preserve"> / Deep Dive Botanical UG (i. G.) – im Folgenden </w:t>
      </w:r>
      <w:r>
        <w:rPr>
          <w:rFonts w:ascii="Scala Sans" w:hAnsi="Scala Sans"/>
          <w:color w:val="262626" w:themeColor="text1" w:themeTint="D9"/>
          <w:sz w:val="20"/>
          <w:szCs w:val="20"/>
        </w:rPr>
        <w:t>"</w:t>
      </w:r>
      <w:r w:rsidR="0028556D" w:rsidRPr="0028556D">
        <w:rPr>
          <w:rFonts w:ascii="Scala Sans" w:hAnsi="Scala Sans"/>
          <w:color w:val="262626" w:themeColor="text1" w:themeTint="D9"/>
          <w:sz w:val="20"/>
          <w:szCs w:val="20"/>
        </w:rPr>
        <w:t>Gründer</w:t>
      </w:r>
      <w:r>
        <w:rPr>
          <w:rFonts w:ascii="Scala Sans" w:hAnsi="Scala Sans"/>
          <w:color w:val="262626" w:themeColor="text1" w:themeTint="D9"/>
          <w:sz w:val="20"/>
          <w:szCs w:val="20"/>
        </w:rPr>
        <w:t>"</w:t>
      </w:r>
      <w:r w:rsidR="0028556D" w:rsidRPr="0028556D">
        <w:rPr>
          <w:rFonts w:ascii="Scala Sans" w:hAnsi="Scala Sans"/>
          <w:color w:val="262626" w:themeColor="text1" w:themeTint="D9"/>
          <w:sz w:val="20"/>
          <w:szCs w:val="20"/>
        </w:rPr>
        <w:t xml:space="preserve"> –</w:t>
      </w:r>
    </w:p>
    <w:p w14:paraId="3F588655" w14:textId="77777777" w:rsidR="0028556D" w:rsidRPr="0028556D" w:rsidRDefault="0028556D" w:rsidP="002977CF">
      <w:pPr>
        <w:spacing w:line="360" w:lineRule="auto"/>
        <w:jc w:val="center"/>
        <w:rPr>
          <w:rFonts w:ascii="Scala Sans" w:hAnsi="Scala Sans"/>
          <w:color w:val="262626" w:themeColor="text1" w:themeTint="D9"/>
          <w:sz w:val="20"/>
          <w:szCs w:val="20"/>
        </w:rPr>
      </w:pPr>
      <w:r w:rsidRPr="0028556D">
        <w:rPr>
          <w:rFonts w:ascii="Scala Sans" w:hAnsi="Scala Sans"/>
          <w:color w:val="262626" w:themeColor="text1" w:themeTint="D9"/>
          <w:sz w:val="20"/>
          <w:szCs w:val="20"/>
        </w:rPr>
        <w:t>und</w:t>
      </w:r>
    </w:p>
    <w:p w14:paraId="232C636F" w14:textId="1643C41E" w:rsidR="00DE56DF" w:rsidRDefault="00D21D32" w:rsidP="002977CF">
      <w:pPr>
        <w:spacing w:line="360" w:lineRule="auto"/>
        <w:jc w:val="center"/>
        <w:rPr>
          <w:rFonts w:ascii="Scala Sans" w:hAnsi="Scala Sans"/>
          <w:color w:val="262626" w:themeColor="text1" w:themeTint="D9"/>
          <w:sz w:val="20"/>
          <w:szCs w:val="20"/>
        </w:rPr>
      </w:pPr>
      <w:r>
        <w:rPr>
          <w:rFonts w:ascii="Scala Sans" w:hAnsi="Scala Sans"/>
          <w:color w:val="262626" w:themeColor="text1" w:themeTint="D9"/>
          <w:sz w:val="20"/>
          <w:szCs w:val="20"/>
        </w:rPr>
        <w:t xml:space="preserve">Martin </w:t>
      </w:r>
      <w:proofErr w:type="spellStart"/>
      <w:r>
        <w:rPr>
          <w:rFonts w:ascii="Scala Sans" w:hAnsi="Scala Sans"/>
          <w:color w:val="262626" w:themeColor="text1" w:themeTint="D9"/>
          <w:sz w:val="20"/>
          <w:szCs w:val="20"/>
        </w:rPr>
        <w:t>Deibl</w:t>
      </w:r>
      <w:proofErr w:type="spellEnd"/>
      <w:r w:rsidR="0028556D" w:rsidRPr="0028556D">
        <w:rPr>
          <w:rFonts w:ascii="Scala Sans" w:hAnsi="Scala Sans"/>
          <w:color w:val="262626" w:themeColor="text1" w:themeTint="D9"/>
          <w:sz w:val="20"/>
          <w:szCs w:val="20"/>
        </w:rPr>
        <w:t xml:space="preserve"> / </w:t>
      </w:r>
      <w:r>
        <w:rPr>
          <w:rFonts w:ascii="Scala Sans" w:hAnsi="Scala Sans"/>
          <w:color w:val="262626" w:themeColor="text1" w:themeTint="D9"/>
          <w:sz w:val="20"/>
          <w:szCs w:val="20"/>
        </w:rPr>
        <w:t>STARTUP PROFI</w:t>
      </w:r>
      <w:r w:rsidR="0028556D" w:rsidRPr="0028556D">
        <w:rPr>
          <w:rFonts w:ascii="Scala Sans" w:hAnsi="Scala Sans"/>
          <w:color w:val="262626" w:themeColor="text1" w:themeTint="D9"/>
          <w:sz w:val="20"/>
          <w:szCs w:val="20"/>
        </w:rPr>
        <w:t xml:space="preserve"> – im Folgenden </w:t>
      </w:r>
      <w:r>
        <w:rPr>
          <w:rFonts w:ascii="Scala Sans" w:hAnsi="Scala Sans"/>
          <w:color w:val="262626" w:themeColor="text1" w:themeTint="D9"/>
          <w:sz w:val="20"/>
          <w:szCs w:val="20"/>
        </w:rPr>
        <w:t>"</w:t>
      </w:r>
      <w:r w:rsidR="0028556D" w:rsidRPr="0028556D">
        <w:rPr>
          <w:rFonts w:ascii="Scala Sans" w:hAnsi="Scala Sans"/>
          <w:color w:val="262626" w:themeColor="text1" w:themeTint="D9"/>
          <w:sz w:val="20"/>
          <w:szCs w:val="20"/>
        </w:rPr>
        <w:t>Coach</w:t>
      </w:r>
      <w:r>
        <w:rPr>
          <w:rFonts w:ascii="Scala Sans" w:hAnsi="Scala Sans"/>
          <w:color w:val="262626" w:themeColor="text1" w:themeTint="D9"/>
          <w:sz w:val="20"/>
          <w:szCs w:val="20"/>
        </w:rPr>
        <w:t>"</w:t>
      </w:r>
      <w:r w:rsidR="0028556D" w:rsidRPr="0028556D">
        <w:rPr>
          <w:rFonts w:ascii="Scala Sans" w:hAnsi="Scala Sans"/>
          <w:color w:val="262626" w:themeColor="text1" w:themeTint="D9"/>
          <w:sz w:val="20"/>
          <w:szCs w:val="20"/>
        </w:rPr>
        <w:t xml:space="preserve"> –</w:t>
      </w:r>
    </w:p>
    <w:p w14:paraId="1CBFC6B2" w14:textId="77777777" w:rsidR="0028556D" w:rsidRPr="00BC2F1B" w:rsidRDefault="0028556D" w:rsidP="002977CF">
      <w:pPr>
        <w:spacing w:line="360" w:lineRule="auto"/>
        <w:jc w:val="center"/>
        <w:rPr>
          <w:rFonts w:ascii="Scala Sans" w:hAnsi="Scala Sans"/>
          <w:color w:val="262626" w:themeColor="text1" w:themeTint="D9"/>
          <w:sz w:val="20"/>
          <w:szCs w:val="20"/>
        </w:rPr>
      </w:pPr>
    </w:p>
    <w:p w14:paraId="383C93AB" w14:textId="77777777" w:rsidR="0028556D" w:rsidRPr="0028556D" w:rsidRDefault="0028556D" w:rsidP="002977CF">
      <w:pPr>
        <w:spacing w:line="360" w:lineRule="auto"/>
        <w:jc w:val="center"/>
        <w:rPr>
          <w:rFonts w:ascii="Scala Sans" w:hAnsi="Scala Sans"/>
          <w:color w:val="262626" w:themeColor="text1" w:themeTint="D9"/>
          <w:sz w:val="20"/>
          <w:szCs w:val="20"/>
        </w:rPr>
      </w:pPr>
      <w:r w:rsidRPr="0028556D">
        <w:rPr>
          <w:rFonts w:ascii="Scala Sans" w:hAnsi="Scala Sans"/>
          <w:color w:val="262626" w:themeColor="text1" w:themeTint="D9"/>
          <w:sz w:val="20"/>
          <w:szCs w:val="20"/>
        </w:rPr>
        <w:t>§ 1 Vertrauliche Informationen</w:t>
      </w:r>
    </w:p>
    <w:p w14:paraId="06F9CFBB" w14:textId="77777777" w:rsidR="0028556D" w:rsidRPr="0028556D" w:rsidRDefault="0028556D" w:rsidP="002977CF">
      <w:pPr>
        <w:spacing w:line="360" w:lineRule="auto"/>
        <w:jc w:val="center"/>
        <w:rPr>
          <w:rFonts w:ascii="Scala Sans" w:hAnsi="Scala Sans"/>
          <w:color w:val="262626" w:themeColor="text1" w:themeTint="D9"/>
          <w:sz w:val="20"/>
          <w:szCs w:val="20"/>
        </w:rPr>
      </w:pPr>
      <w:r w:rsidRPr="0028556D">
        <w:rPr>
          <w:rFonts w:ascii="Scala Sans" w:hAnsi="Scala Sans"/>
          <w:color w:val="262626" w:themeColor="text1" w:themeTint="D9"/>
          <w:sz w:val="20"/>
          <w:szCs w:val="20"/>
        </w:rPr>
        <w:t>Der Coach erhält im Rahmen des Gründercoachings Einsicht in vertrauliche Unterlagen, Rezepturen, Prozesse, Kalkulationen und strategische Daten. Diese Informationen sind Eigentum des Gründers und dürfen ohne schriftliche Zustimmung weder an Dritte weitergegeben noch für eigene Zwecke verwendet werden.</w:t>
      </w:r>
    </w:p>
    <w:p w14:paraId="38A2ECC9" w14:textId="77777777" w:rsidR="0028556D" w:rsidRPr="0028556D" w:rsidRDefault="0028556D" w:rsidP="002977CF">
      <w:pPr>
        <w:spacing w:line="360" w:lineRule="auto"/>
        <w:jc w:val="center"/>
        <w:rPr>
          <w:rFonts w:ascii="Scala Sans" w:hAnsi="Scala Sans"/>
          <w:color w:val="262626" w:themeColor="text1" w:themeTint="D9"/>
          <w:sz w:val="20"/>
          <w:szCs w:val="20"/>
        </w:rPr>
      </w:pPr>
    </w:p>
    <w:p w14:paraId="5D62A92B" w14:textId="77777777" w:rsidR="0028556D" w:rsidRPr="0028556D" w:rsidRDefault="0028556D" w:rsidP="002977CF">
      <w:pPr>
        <w:spacing w:line="360" w:lineRule="auto"/>
        <w:jc w:val="center"/>
        <w:rPr>
          <w:rFonts w:ascii="Scala Sans" w:hAnsi="Scala Sans"/>
          <w:color w:val="262626" w:themeColor="text1" w:themeTint="D9"/>
          <w:sz w:val="20"/>
          <w:szCs w:val="20"/>
        </w:rPr>
      </w:pPr>
      <w:r w:rsidRPr="0028556D">
        <w:rPr>
          <w:rFonts w:ascii="Scala Sans" w:hAnsi="Scala Sans"/>
          <w:color w:val="262626" w:themeColor="text1" w:themeTint="D9"/>
          <w:sz w:val="20"/>
          <w:szCs w:val="20"/>
        </w:rPr>
        <w:t>§ 2 Dauer der Verpflichtung</w:t>
      </w:r>
    </w:p>
    <w:p w14:paraId="2D00C1C5" w14:textId="77777777" w:rsidR="0028556D" w:rsidRPr="0028556D" w:rsidRDefault="0028556D" w:rsidP="002977CF">
      <w:pPr>
        <w:spacing w:line="360" w:lineRule="auto"/>
        <w:jc w:val="center"/>
        <w:rPr>
          <w:rFonts w:ascii="Scala Sans" w:hAnsi="Scala Sans"/>
          <w:color w:val="262626" w:themeColor="text1" w:themeTint="D9"/>
          <w:sz w:val="20"/>
          <w:szCs w:val="20"/>
        </w:rPr>
      </w:pPr>
      <w:r w:rsidRPr="0028556D">
        <w:rPr>
          <w:rFonts w:ascii="Scala Sans" w:hAnsi="Scala Sans"/>
          <w:color w:val="262626" w:themeColor="text1" w:themeTint="D9"/>
          <w:sz w:val="20"/>
          <w:szCs w:val="20"/>
        </w:rPr>
        <w:t>Die Vertraulichkeit gilt während des Coachings und für zwei Jahre nach dessen Beendigung.</w:t>
      </w:r>
    </w:p>
    <w:p w14:paraId="111672AB" w14:textId="77777777" w:rsidR="0028556D" w:rsidRPr="0028556D" w:rsidRDefault="0028556D" w:rsidP="002977CF">
      <w:pPr>
        <w:spacing w:line="360" w:lineRule="auto"/>
        <w:jc w:val="center"/>
        <w:rPr>
          <w:rFonts w:ascii="Scala Sans" w:hAnsi="Scala Sans"/>
          <w:color w:val="262626" w:themeColor="text1" w:themeTint="D9"/>
          <w:sz w:val="20"/>
          <w:szCs w:val="20"/>
        </w:rPr>
      </w:pPr>
    </w:p>
    <w:p w14:paraId="2539C444" w14:textId="77777777" w:rsidR="0028556D" w:rsidRPr="0028556D" w:rsidRDefault="0028556D" w:rsidP="002977CF">
      <w:pPr>
        <w:spacing w:line="360" w:lineRule="auto"/>
        <w:jc w:val="center"/>
        <w:rPr>
          <w:rFonts w:ascii="Scala Sans" w:hAnsi="Scala Sans"/>
          <w:color w:val="262626" w:themeColor="text1" w:themeTint="D9"/>
          <w:sz w:val="20"/>
          <w:szCs w:val="20"/>
        </w:rPr>
      </w:pPr>
      <w:r w:rsidRPr="0028556D">
        <w:rPr>
          <w:rFonts w:ascii="Scala Sans" w:hAnsi="Scala Sans"/>
          <w:color w:val="262626" w:themeColor="text1" w:themeTint="D9"/>
          <w:sz w:val="20"/>
          <w:szCs w:val="20"/>
        </w:rPr>
        <w:t>§ 3 Ausnahmen</w:t>
      </w:r>
    </w:p>
    <w:p w14:paraId="342B3CBF" w14:textId="77777777" w:rsidR="0028556D" w:rsidRPr="0028556D" w:rsidRDefault="0028556D" w:rsidP="002977CF">
      <w:pPr>
        <w:spacing w:line="360" w:lineRule="auto"/>
        <w:jc w:val="center"/>
        <w:rPr>
          <w:rFonts w:ascii="Scala Sans" w:hAnsi="Scala Sans"/>
          <w:color w:val="262626" w:themeColor="text1" w:themeTint="D9"/>
          <w:sz w:val="20"/>
          <w:szCs w:val="20"/>
        </w:rPr>
      </w:pPr>
      <w:r w:rsidRPr="0028556D">
        <w:rPr>
          <w:rFonts w:ascii="Scala Sans" w:hAnsi="Scala Sans"/>
          <w:color w:val="262626" w:themeColor="text1" w:themeTint="D9"/>
          <w:sz w:val="20"/>
          <w:szCs w:val="20"/>
        </w:rPr>
        <w:t>Von der Pflicht ausgenommen sind Informationen, die bereits öffentlich bekannt sind oder die der Coach nachweislich unabhängig entwickelt hat.</w:t>
      </w:r>
    </w:p>
    <w:p w14:paraId="79C62F45" w14:textId="77777777" w:rsidR="0028556D" w:rsidRPr="0028556D" w:rsidRDefault="0028556D" w:rsidP="002977CF">
      <w:pPr>
        <w:spacing w:line="360" w:lineRule="auto"/>
        <w:jc w:val="center"/>
        <w:rPr>
          <w:rFonts w:ascii="Scala Sans" w:hAnsi="Scala Sans"/>
          <w:color w:val="262626" w:themeColor="text1" w:themeTint="D9"/>
          <w:sz w:val="20"/>
          <w:szCs w:val="20"/>
        </w:rPr>
      </w:pPr>
    </w:p>
    <w:p w14:paraId="431059A3" w14:textId="77777777" w:rsidR="0028556D" w:rsidRPr="0028556D" w:rsidRDefault="0028556D" w:rsidP="002977CF">
      <w:pPr>
        <w:spacing w:line="360" w:lineRule="auto"/>
        <w:jc w:val="center"/>
        <w:rPr>
          <w:rFonts w:ascii="Scala Sans" w:hAnsi="Scala Sans"/>
          <w:color w:val="262626" w:themeColor="text1" w:themeTint="D9"/>
          <w:sz w:val="20"/>
          <w:szCs w:val="20"/>
        </w:rPr>
      </w:pPr>
      <w:r w:rsidRPr="0028556D">
        <w:rPr>
          <w:rFonts w:ascii="Scala Sans" w:hAnsi="Scala Sans"/>
          <w:color w:val="262626" w:themeColor="text1" w:themeTint="D9"/>
          <w:sz w:val="20"/>
          <w:szCs w:val="20"/>
        </w:rPr>
        <w:t>§ 4 Rückgabe</w:t>
      </w:r>
    </w:p>
    <w:p w14:paraId="654B8786" w14:textId="77777777" w:rsidR="0028556D" w:rsidRPr="0028556D" w:rsidRDefault="0028556D" w:rsidP="002977CF">
      <w:pPr>
        <w:spacing w:line="360" w:lineRule="auto"/>
        <w:jc w:val="center"/>
        <w:rPr>
          <w:rFonts w:ascii="Scala Sans" w:hAnsi="Scala Sans"/>
          <w:color w:val="262626" w:themeColor="text1" w:themeTint="D9"/>
          <w:sz w:val="20"/>
          <w:szCs w:val="20"/>
        </w:rPr>
      </w:pPr>
      <w:r w:rsidRPr="0028556D">
        <w:rPr>
          <w:rFonts w:ascii="Scala Sans" w:hAnsi="Scala Sans"/>
          <w:color w:val="262626" w:themeColor="text1" w:themeTint="D9"/>
          <w:sz w:val="20"/>
          <w:szCs w:val="20"/>
        </w:rPr>
        <w:t>Nach Abschluss des Coachings gibt der Coach auf Anfrage alle vertraulichen Dokumente zurück oder löscht digitale Kopien.</w:t>
      </w:r>
    </w:p>
    <w:p w14:paraId="1D9AFA32" w14:textId="77777777" w:rsidR="0028556D" w:rsidRPr="0028556D" w:rsidRDefault="0028556D" w:rsidP="002977CF">
      <w:pPr>
        <w:spacing w:line="360" w:lineRule="auto"/>
        <w:jc w:val="center"/>
        <w:rPr>
          <w:rFonts w:ascii="Scala Sans" w:hAnsi="Scala Sans"/>
          <w:color w:val="262626" w:themeColor="text1" w:themeTint="D9"/>
          <w:sz w:val="20"/>
          <w:szCs w:val="20"/>
        </w:rPr>
      </w:pPr>
    </w:p>
    <w:p w14:paraId="5D7D13D3" w14:textId="77777777" w:rsidR="0028556D" w:rsidRPr="0028556D" w:rsidRDefault="0028556D" w:rsidP="002977CF">
      <w:pPr>
        <w:spacing w:line="360" w:lineRule="auto"/>
        <w:jc w:val="center"/>
        <w:rPr>
          <w:rFonts w:ascii="Scala Sans" w:hAnsi="Scala Sans"/>
          <w:color w:val="262626" w:themeColor="text1" w:themeTint="D9"/>
          <w:sz w:val="20"/>
          <w:szCs w:val="20"/>
        </w:rPr>
      </w:pPr>
      <w:r w:rsidRPr="0028556D">
        <w:rPr>
          <w:rFonts w:ascii="Scala Sans" w:hAnsi="Scala Sans"/>
          <w:color w:val="262626" w:themeColor="text1" w:themeTint="D9"/>
          <w:sz w:val="20"/>
          <w:szCs w:val="20"/>
        </w:rPr>
        <w:t>§ 5 Schlussbestimmung</w:t>
      </w:r>
    </w:p>
    <w:p w14:paraId="226E6051" w14:textId="77777777" w:rsidR="0028556D" w:rsidRDefault="0028556D" w:rsidP="002977CF">
      <w:pPr>
        <w:spacing w:line="360" w:lineRule="auto"/>
        <w:jc w:val="center"/>
        <w:rPr>
          <w:rFonts w:ascii="Scala Sans" w:hAnsi="Scala Sans"/>
          <w:color w:val="262626" w:themeColor="text1" w:themeTint="D9"/>
          <w:sz w:val="20"/>
          <w:szCs w:val="20"/>
        </w:rPr>
      </w:pPr>
      <w:r w:rsidRPr="0028556D">
        <w:rPr>
          <w:rFonts w:ascii="Scala Sans" w:hAnsi="Scala Sans"/>
          <w:color w:val="262626" w:themeColor="text1" w:themeTint="D9"/>
          <w:sz w:val="20"/>
          <w:szCs w:val="20"/>
        </w:rPr>
        <w:t>Diese Vereinbarung unterliegt deutschem Recht.</w:t>
      </w:r>
    </w:p>
    <w:p w14:paraId="4DB3C4C6" w14:textId="77777777" w:rsidR="0028556D" w:rsidRPr="0028556D" w:rsidRDefault="0028556D" w:rsidP="0028556D">
      <w:pPr>
        <w:spacing w:line="360" w:lineRule="auto"/>
        <w:rPr>
          <w:rFonts w:ascii="Scala Sans" w:hAnsi="Scala Sans"/>
          <w:color w:val="262626" w:themeColor="text1" w:themeTint="D9"/>
          <w:sz w:val="20"/>
          <w:szCs w:val="20"/>
        </w:rPr>
      </w:pPr>
    </w:p>
    <w:p w14:paraId="6AEDC691" w14:textId="77777777" w:rsidR="002977CF" w:rsidRDefault="002977CF" w:rsidP="0028556D">
      <w:pPr>
        <w:spacing w:line="360" w:lineRule="auto"/>
        <w:rPr>
          <w:rFonts w:ascii="Scala Sans" w:hAnsi="Scala Sans"/>
          <w:color w:val="262626" w:themeColor="text1" w:themeTint="D9"/>
          <w:sz w:val="20"/>
          <w:szCs w:val="20"/>
        </w:rPr>
      </w:pPr>
    </w:p>
    <w:p w14:paraId="69264B0B" w14:textId="4DB54479" w:rsidR="002977CF" w:rsidRDefault="002977CF" w:rsidP="002977CF">
      <w:pPr>
        <w:spacing w:line="360" w:lineRule="auto"/>
        <w:rPr>
          <w:rFonts w:ascii="Scala Sans" w:hAnsi="Scala Sans"/>
          <w:color w:val="262626" w:themeColor="text1" w:themeTint="D9"/>
          <w:sz w:val="20"/>
          <w:szCs w:val="20"/>
        </w:rPr>
      </w:pPr>
      <w:r>
        <w:rPr>
          <w:rFonts w:ascii="Scala Sans" w:hAnsi="Scala Sans"/>
          <w:color w:val="262626" w:themeColor="text1" w:themeTint="D9"/>
          <w:sz w:val="20"/>
          <w:szCs w:val="20"/>
        </w:rPr>
        <w:t>_________________________</w:t>
      </w:r>
      <w:r>
        <w:rPr>
          <w:rFonts w:ascii="Scala Sans" w:hAnsi="Scala Sans"/>
          <w:color w:val="262626" w:themeColor="text1" w:themeTint="D9"/>
          <w:sz w:val="20"/>
          <w:szCs w:val="20"/>
        </w:rPr>
        <w:tab/>
      </w:r>
      <w:r w:rsidR="000552EA">
        <w:rPr>
          <w:rFonts w:ascii="Scala Sans" w:hAnsi="Scala Sans"/>
          <w:color w:val="262626" w:themeColor="text1" w:themeTint="D9"/>
          <w:sz w:val="20"/>
          <w:szCs w:val="20"/>
        </w:rPr>
        <w:t xml:space="preserve">              </w:t>
      </w:r>
      <w:r w:rsidR="000552EA">
        <w:rPr>
          <w:rFonts w:ascii="Scala Sans" w:hAnsi="Scala Sans"/>
          <w:color w:val="262626" w:themeColor="text1" w:themeTint="D9"/>
          <w:sz w:val="20"/>
          <w:szCs w:val="20"/>
        </w:rPr>
        <w:tab/>
      </w:r>
      <w:r w:rsidR="000552EA">
        <w:rPr>
          <w:rFonts w:ascii="Scala Sans" w:hAnsi="Scala Sans"/>
          <w:color w:val="262626" w:themeColor="text1" w:themeTint="D9"/>
          <w:sz w:val="20"/>
          <w:szCs w:val="20"/>
        </w:rPr>
        <w:tab/>
      </w:r>
      <w:r w:rsidR="000552EA">
        <w:rPr>
          <w:rFonts w:ascii="Scala Sans" w:hAnsi="Scala Sans"/>
          <w:color w:val="262626" w:themeColor="text1" w:themeTint="D9"/>
          <w:sz w:val="20"/>
          <w:szCs w:val="20"/>
        </w:rPr>
        <w:tab/>
      </w:r>
      <w:r w:rsidR="000552EA">
        <w:rPr>
          <w:rFonts w:ascii="Scala Sans" w:hAnsi="Scala Sans"/>
          <w:color w:val="262626" w:themeColor="text1" w:themeTint="D9"/>
          <w:sz w:val="20"/>
          <w:szCs w:val="20"/>
        </w:rPr>
        <w:tab/>
      </w:r>
      <w:r>
        <w:rPr>
          <w:rFonts w:ascii="Scala Sans" w:hAnsi="Scala Sans"/>
          <w:color w:val="262626" w:themeColor="text1" w:themeTint="D9"/>
          <w:sz w:val="20"/>
          <w:szCs w:val="20"/>
        </w:rPr>
        <w:tab/>
      </w:r>
      <w:r>
        <w:rPr>
          <w:rFonts w:ascii="Scala Sans" w:hAnsi="Scala Sans"/>
          <w:color w:val="262626" w:themeColor="text1" w:themeTint="D9"/>
          <w:sz w:val="20"/>
          <w:szCs w:val="20"/>
        </w:rPr>
        <w:t>_________________________</w:t>
      </w:r>
    </w:p>
    <w:p w14:paraId="56A5C450" w14:textId="0EA190A7" w:rsidR="002977CF" w:rsidRDefault="002977CF" w:rsidP="0028556D">
      <w:pPr>
        <w:spacing w:line="360" w:lineRule="auto"/>
        <w:rPr>
          <w:rFonts w:ascii="Scala Sans" w:hAnsi="Scala Sans"/>
          <w:color w:val="262626" w:themeColor="text1" w:themeTint="D9"/>
          <w:sz w:val="20"/>
          <w:szCs w:val="20"/>
        </w:rPr>
      </w:pPr>
      <w:r>
        <w:rPr>
          <w:rFonts w:ascii="Scala Sans" w:hAnsi="Scala Sans"/>
          <w:color w:val="262626" w:themeColor="text1" w:themeTint="D9"/>
          <w:sz w:val="20"/>
          <w:szCs w:val="20"/>
        </w:rPr>
        <w:t>Berlin</w:t>
      </w:r>
      <w:r w:rsidRPr="0028556D">
        <w:rPr>
          <w:rFonts w:ascii="Scala Sans" w:hAnsi="Scala Sans"/>
          <w:color w:val="262626" w:themeColor="text1" w:themeTint="D9"/>
          <w:sz w:val="20"/>
          <w:szCs w:val="20"/>
        </w:rPr>
        <w:t xml:space="preserve">, </w:t>
      </w:r>
      <w:r>
        <w:rPr>
          <w:rFonts w:ascii="Scala Sans" w:hAnsi="Scala Sans"/>
          <w:color w:val="262626" w:themeColor="text1" w:themeTint="D9"/>
          <w:sz w:val="20"/>
          <w:szCs w:val="20"/>
        </w:rPr>
        <w:t>14.11.2025</w:t>
      </w:r>
    </w:p>
    <w:sectPr w:rsidR="002977CF" w:rsidSect="00617EEB">
      <w:headerReference w:type="even" r:id="rId7"/>
      <w:headerReference w:type="default" r:id="rId8"/>
      <w:footerReference w:type="even" r:id="rId9"/>
      <w:footerReference w:type="default" r:id="rId10"/>
      <w:headerReference w:type="first" r:id="rId11"/>
      <w:footerReference w:type="first" r:id="rId12"/>
      <w:pgSz w:w="11906" w:h="16838" w:code="9"/>
      <w:pgMar w:top="1956" w:right="1134" w:bottom="1134" w:left="1418" w:header="90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412A8" w14:textId="77777777" w:rsidR="00C7022C" w:rsidRDefault="00C7022C" w:rsidP="005D7700">
      <w:r>
        <w:separator/>
      </w:r>
    </w:p>
  </w:endnote>
  <w:endnote w:type="continuationSeparator" w:id="0">
    <w:p w14:paraId="57CDC596" w14:textId="77777777" w:rsidR="00C7022C" w:rsidRDefault="00C7022C" w:rsidP="005D7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cala Sans">
    <w:panose1 w:val="00000000000000000000"/>
    <w:charset w:val="00"/>
    <w:family w:val="modern"/>
    <w:notTrueType/>
    <w:pitch w:val="variable"/>
    <w:sig w:usb0="A000002F" w:usb1="4000004A" w:usb2="00000000" w:usb3="00000000" w:csb0="0000011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BB83E" w14:textId="77777777" w:rsidR="00D13BDA" w:rsidRDefault="00D13BD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113A" w14:textId="77777777" w:rsidR="00D13BDA" w:rsidRDefault="00D13BD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9F021" w14:textId="77777777" w:rsidR="00D13BDA" w:rsidRDefault="00D13BD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8AD5D" w14:textId="77777777" w:rsidR="00C7022C" w:rsidRDefault="00C7022C" w:rsidP="005D7700">
      <w:r>
        <w:separator/>
      </w:r>
    </w:p>
  </w:footnote>
  <w:footnote w:type="continuationSeparator" w:id="0">
    <w:p w14:paraId="4511266F" w14:textId="77777777" w:rsidR="00C7022C" w:rsidRDefault="00C7022C" w:rsidP="005D77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57C59" w14:textId="77777777" w:rsidR="00D13BDA" w:rsidRDefault="00D13BD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4001" w14:textId="77777777" w:rsidR="005E2421" w:rsidRDefault="005E2421" w:rsidP="005E2421">
    <w:pPr>
      <w:pStyle w:val="Kopfzeile"/>
      <w:jc w:val="center"/>
    </w:pPr>
    <w:r>
      <w:t xml:space="preserve">Seite </w:t>
    </w:r>
    <w:r>
      <w:fldChar w:fldCharType="begin"/>
    </w:r>
    <w:r>
      <w:instrText>PAGE   \* MERGEFORMAT</w:instrText>
    </w:r>
    <w:r>
      <w:fldChar w:fldCharType="separate"/>
    </w:r>
    <w:r w:rsidR="00742557">
      <w:rPr>
        <w:noProof/>
      </w:rP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A72B" w14:textId="77777777" w:rsidR="005E2421" w:rsidRDefault="005D64B6">
    <w:pPr>
      <w:pStyle w:val="Kopfzeile"/>
    </w:pPr>
    <w:r>
      <w:rPr>
        <w:noProof/>
        <w:lang w:eastAsia="de-DE"/>
      </w:rPr>
      <mc:AlternateContent>
        <mc:Choice Requires="wps">
          <w:drawing>
            <wp:anchor distT="0" distB="0" distL="114300" distR="114300" simplePos="0" relativeHeight="251661312" behindDoc="0" locked="0" layoutInCell="1" allowOverlap="1" wp14:anchorId="7F4A68A1" wp14:editId="649CDD60">
              <wp:simplePos x="0" y="0"/>
              <wp:positionH relativeFrom="page">
                <wp:posOffset>107950</wp:posOffset>
              </wp:positionH>
              <wp:positionV relativeFrom="page">
                <wp:posOffset>5346700</wp:posOffset>
              </wp:positionV>
              <wp:extent cx="360000" cy="0"/>
              <wp:effectExtent l="0" t="0" r="21590" b="19050"/>
              <wp:wrapNone/>
              <wp:docPr id="2" name="Gerade Verbindung 2"/>
              <wp:cNvGraphicFramePr/>
              <a:graphic xmlns:a="http://schemas.openxmlformats.org/drawingml/2006/main">
                <a:graphicData uri="http://schemas.microsoft.com/office/word/2010/wordprocessingShape">
                  <wps:wsp>
                    <wps:cNvCnPr/>
                    <wps:spPr>
                      <a:xfrm>
                        <a:off x="0" y="0"/>
                        <a:ext cx="360000" cy="0"/>
                      </a:xfrm>
                      <a:prstGeom prst="line">
                        <a:avLst/>
                      </a:prstGeom>
                      <a:ln w="63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BE7F6C1" id="Gerade Verbindung 2" o:spid="_x0000_s1026" style="position:absolute;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8.5pt,421pt" to="36.8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" strokecolor="gray [1629]" strokeweight=".5pt">
              <w10:wrap anchorx="page" anchory="page"/>
            </v:line>
          </w:pict>
        </mc:Fallback>
      </mc:AlternateContent>
    </w:r>
    <w:r w:rsidR="005E2421">
      <w:rPr>
        <w:noProof/>
        <w:lang w:eastAsia="de-DE"/>
      </w:rPr>
      <mc:AlternateContent>
        <mc:Choice Requires="wps">
          <w:drawing>
            <wp:anchor distT="0" distB="0" distL="114300" distR="114300" simplePos="0" relativeHeight="251659264" behindDoc="0" locked="0" layoutInCell="1" allowOverlap="1" wp14:anchorId="70E59380" wp14:editId="3258775C">
              <wp:simplePos x="0" y="0"/>
              <wp:positionH relativeFrom="page">
                <wp:posOffset>0</wp:posOffset>
              </wp:positionH>
              <wp:positionV relativeFrom="page">
                <wp:posOffset>3780790</wp:posOffset>
              </wp:positionV>
              <wp:extent cx="360000" cy="0"/>
              <wp:effectExtent l="0" t="0" r="21590" b="19050"/>
              <wp:wrapNone/>
              <wp:docPr id="1" name="Gerade Verbindung 1"/>
              <wp:cNvGraphicFramePr/>
              <a:graphic xmlns:a="http://schemas.openxmlformats.org/drawingml/2006/main">
                <a:graphicData uri="http://schemas.microsoft.com/office/word/2010/wordprocessingShape">
                  <wps:wsp>
                    <wps:cNvCnPr/>
                    <wps:spPr>
                      <a:xfrm>
                        <a:off x="0" y="0"/>
                        <a:ext cx="360000" cy="0"/>
                      </a:xfrm>
                      <a:prstGeom prst="line">
                        <a:avLst/>
                      </a:prstGeom>
                      <a:ln w="63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416E15" id="Gerade Verbindung 1" o:spid="_x0000_s1026" style="position:absolute;z-index:25165926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0,297.7pt" to="28.35pt,2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" strokecolor="gray [1629]" strokeweight=".5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3240B"/>
    <w:multiLevelType w:val="hybridMultilevel"/>
    <w:tmpl w:val="D28490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8977FD9"/>
    <w:multiLevelType w:val="hybridMultilevel"/>
    <w:tmpl w:val="E4EA85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9EB78A0"/>
    <w:multiLevelType w:val="hybridMultilevel"/>
    <w:tmpl w:val="B8DC4B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10949754">
    <w:abstractNumId w:val="2"/>
  </w:num>
  <w:num w:numId="2" w16cid:durableId="1761870402">
    <w:abstractNumId w:val="1"/>
  </w:num>
  <w:num w:numId="3" w16cid:durableId="1958951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A1E"/>
    <w:rsid w:val="00017363"/>
    <w:rsid w:val="00025C5D"/>
    <w:rsid w:val="00050D46"/>
    <w:rsid w:val="000552EA"/>
    <w:rsid w:val="0006129D"/>
    <w:rsid w:val="0007277B"/>
    <w:rsid w:val="00077C3F"/>
    <w:rsid w:val="00091B56"/>
    <w:rsid w:val="00091CC2"/>
    <w:rsid w:val="0009560B"/>
    <w:rsid w:val="00095985"/>
    <w:rsid w:val="000959F0"/>
    <w:rsid w:val="000B1769"/>
    <w:rsid w:val="000D6FD6"/>
    <w:rsid w:val="000E1375"/>
    <w:rsid w:val="000E28A8"/>
    <w:rsid w:val="000E5ED2"/>
    <w:rsid w:val="000F3286"/>
    <w:rsid w:val="00112BB6"/>
    <w:rsid w:val="001158FB"/>
    <w:rsid w:val="00132F3E"/>
    <w:rsid w:val="00147C14"/>
    <w:rsid w:val="00155F19"/>
    <w:rsid w:val="00162ED8"/>
    <w:rsid w:val="0016779C"/>
    <w:rsid w:val="00173495"/>
    <w:rsid w:val="00184F80"/>
    <w:rsid w:val="00190F07"/>
    <w:rsid w:val="001A60A2"/>
    <w:rsid w:val="001B7054"/>
    <w:rsid w:val="001C46C9"/>
    <w:rsid w:val="001C6989"/>
    <w:rsid w:val="001C72B1"/>
    <w:rsid w:val="001D0242"/>
    <w:rsid w:val="001E074E"/>
    <w:rsid w:val="00200FB0"/>
    <w:rsid w:val="00201814"/>
    <w:rsid w:val="00232E3A"/>
    <w:rsid w:val="00233150"/>
    <w:rsid w:val="0028220D"/>
    <w:rsid w:val="00282F80"/>
    <w:rsid w:val="0028556D"/>
    <w:rsid w:val="002977CF"/>
    <w:rsid w:val="002A0DA5"/>
    <w:rsid w:val="002A0E41"/>
    <w:rsid w:val="002A3291"/>
    <w:rsid w:val="002A72DD"/>
    <w:rsid w:val="002B029E"/>
    <w:rsid w:val="002B7591"/>
    <w:rsid w:val="002C3066"/>
    <w:rsid w:val="002C48D6"/>
    <w:rsid w:val="002C5049"/>
    <w:rsid w:val="002C556E"/>
    <w:rsid w:val="002E37D5"/>
    <w:rsid w:val="002F2608"/>
    <w:rsid w:val="00304DFF"/>
    <w:rsid w:val="00312316"/>
    <w:rsid w:val="00312661"/>
    <w:rsid w:val="00314162"/>
    <w:rsid w:val="00336390"/>
    <w:rsid w:val="0033709B"/>
    <w:rsid w:val="00341C8F"/>
    <w:rsid w:val="00342E33"/>
    <w:rsid w:val="00353666"/>
    <w:rsid w:val="003549A4"/>
    <w:rsid w:val="00360C89"/>
    <w:rsid w:val="00383BC0"/>
    <w:rsid w:val="00392511"/>
    <w:rsid w:val="003B0913"/>
    <w:rsid w:val="003B771A"/>
    <w:rsid w:val="003C20C1"/>
    <w:rsid w:val="003E252D"/>
    <w:rsid w:val="003E7689"/>
    <w:rsid w:val="00403F7C"/>
    <w:rsid w:val="00405353"/>
    <w:rsid w:val="004102F9"/>
    <w:rsid w:val="00421643"/>
    <w:rsid w:val="004403EE"/>
    <w:rsid w:val="004465D4"/>
    <w:rsid w:val="00455423"/>
    <w:rsid w:val="0045639C"/>
    <w:rsid w:val="00456881"/>
    <w:rsid w:val="00463309"/>
    <w:rsid w:val="0046419B"/>
    <w:rsid w:val="00471CCF"/>
    <w:rsid w:val="00472551"/>
    <w:rsid w:val="004742F5"/>
    <w:rsid w:val="00487DE0"/>
    <w:rsid w:val="0049410B"/>
    <w:rsid w:val="00495C25"/>
    <w:rsid w:val="004C35D7"/>
    <w:rsid w:val="004F0137"/>
    <w:rsid w:val="004F3B8E"/>
    <w:rsid w:val="00501091"/>
    <w:rsid w:val="00506D8B"/>
    <w:rsid w:val="00506DF5"/>
    <w:rsid w:val="0050776E"/>
    <w:rsid w:val="00525669"/>
    <w:rsid w:val="005471B0"/>
    <w:rsid w:val="005712E8"/>
    <w:rsid w:val="005733F8"/>
    <w:rsid w:val="005914FD"/>
    <w:rsid w:val="00595D0A"/>
    <w:rsid w:val="005B0036"/>
    <w:rsid w:val="005B02D4"/>
    <w:rsid w:val="005B39D4"/>
    <w:rsid w:val="005C1511"/>
    <w:rsid w:val="005D0208"/>
    <w:rsid w:val="005D64B6"/>
    <w:rsid w:val="005D7700"/>
    <w:rsid w:val="005E2421"/>
    <w:rsid w:val="005E2F53"/>
    <w:rsid w:val="005E3B63"/>
    <w:rsid w:val="00613486"/>
    <w:rsid w:val="006142C1"/>
    <w:rsid w:val="00617EEB"/>
    <w:rsid w:val="00633001"/>
    <w:rsid w:val="00650C2F"/>
    <w:rsid w:val="006606EE"/>
    <w:rsid w:val="00674667"/>
    <w:rsid w:val="00686E14"/>
    <w:rsid w:val="00687BA1"/>
    <w:rsid w:val="00691AE0"/>
    <w:rsid w:val="006A19C0"/>
    <w:rsid w:val="006A1EFD"/>
    <w:rsid w:val="006A7E35"/>
    <w:rsid w:val="006B31E9"/>
    <w:rsid w:val="006B5E76"/>
    <w:rsid w:val="006B646E"/>
    <w:rsid w:val="006D5891"/>
    <w:rsid w:val="006F03BB"/>
    <w:rsid w:val="0072273F"/>
    <w:rsid w:val="00730733"/>
    <w:rsid w:val="007349C4"/>
    <w:rsid w:val="00742557"/>
    <w:rsid w:val="007470D3"/>
    <w:rsid w:val="00750330"/>
    <w:rsid w:val="00775518"/>
    <w:rsid w:val="007921C1"/>
    <w:rsid w:val="007940D2"/>
    <w:rsid w:val="007B1799"/>
    <w:rsid w:val="007E001B"/>
    <w:rsid w:val="007E18EF"/>
    <w:rsid w:val="007F5F1C"/>
    <w:rsid w:val="00803CA8"/>
    <w:rsid w:val="008117F5"/>
    <w:rsid w:val="008163D8"/>
    <w:rsid w:val="00826842"/>
    <w:rsid w:val="008377D5"/>
    <w:rsid w:val="00846C4F"/>
    <w:rsid w:val="00846DB7"/>
    <w:rsid w:val="0087704F"/>
    <w:rsid w:val="008775E2"/>
    <w:rsid w:val="00891BA9"/>
    <w:rsid w:val="00891DA5"/>
    <w:rsid w:val="008A599C"/>
    <w:rsid w:val="008A6CD0"/>
    <w:rsid w:val="008B5CCC"/>
    <w:rsid w:val="008C0A40"/>
    <w:rsid w:val="008C2AA5"/>
    <w:rsid w:val="008D6BC5"/>
    <w:rsid w:val="008E28D1"/>
    <w:rsid w:val="00904158"/>
    <w:rsid w:val="00947E7C"/>
    <w:rsid w:val="0095315A"/>
    <w:rsid w:val="00956F2E"/>
    <w:rsid w:val="009577F0"/>
    <w:rsid w:val="009812E3"/>
    <w:rsid w:val="00984484"/>
    <w:rsid w:val="00991EE7"/>
    <w:rsid w:val="0099201E"/>
    <w:rsid w:val="009A3B53"/>
    <w:rsid w:val="009B0AE0"/>
    <w:rsid w:val="009B1545"/>
    <w:rsid w:val="009B42B8"/>
    <w:rsid w:val="009B522F"/>
    <w:rsid w:val="009C4D87"/>
    <w:rsid w:val="009F0A1E"/>
    <w:rsid w:val="009F7CBA"/>
    <w:rsid w:val="00A0050D"/>
    <w:rsid w:val="00A22696"/>
    <w:rsid w:val="00A5515F"/>
    <w:rsid w:val="00A607B3"/>
    <w:rsid w:val="00A64E6B"/>
    <w:rsid w:val="00A652FA"/>
    <w:rsid w:val="00A71C0A"/>
    <w:rsid w:val="00A832BF"/>
    <w:rsid w:val="00A83F7B"/>
    <w:rsid w:val="00A84A44"/>
    <w:rsid w:val="00A8613C"/>
    <w:rsid w:val="00A95EA2"/>
    <w:rsid w:val="00AA13C4"/>
    <w:rsid w:val="00AB24E3"/>
    <w:rsid w:val="00AB5690"/>
    <w:rsid w:val="00AC4F5F"/>
    <w:rsid w:val="00AE1182"/>
    <w:rsid w:val="00AF2BA2"/>
    <w:rsid w:val="00AF52F0"/>
    <w:rsid w:val="00B0522A"/>
    <w:rsid w:val="00B168D0"/>
    <w:rsid w:val="00B238C3"/>
    <w:rsid w:val="00B261CF"/>
    <w:rsid w:val="00B4052C"/>
    <w:rsid w:val="00B56C24"/>
    <w:rsid w:val="00B6125F"/>
    <w:rsid w:val="00B63B1C"/>
    <w:rsid w:val="00B6658B"/>
    <w:rsid w:val="00B9349E"/>
    <w:rsid w:val="00B9386B"/>
    <w:rsid w:val="00B93965"/>
    <w:rsid w:val="00BA56F5"/>
    <w:rsid w:val="00BC2D47"/>
    <w:rsid w:val="00BC2F1B"/>
    <w:rsid w:val="00BD0F09"/>
    <w:rsid w:val="00BD1EA8"/>
    <w:rsid w:val="00BF0572"/>
    <w:rsid w:val="00BF7012"/>
    <w:rsid w:val="00C11B1D"/>
    <w:rsid w:val="00C17C5F"/>
    <w:rsid w:val="00C222A2"/>
    <w:rsid w:val="00C269BA"/>
    <w:rsid w:val="00C304A6"/>
    <w:rsid w:val="00C548EE"/>
    <w:rsid w:val="00C6092D"/>
    <w:rsid w:val="00C7022C"/>
    <w:rsid w:val="00CB0C59"/>
    <w:rsid w:val="00CC0DD4"/>
    <w:rsid w:val="00CD37FE"/>
    <w:rsid w:val="00CD5129"/>
    <w:rsid w:val="00CE775D"/>
    <w:rsid w:val="00CF1162"/>
    <w:rsid w:val="00D0336E"/>
    <w:rsid w:val="00D05426"/>
    <w:rsid w:val="00D13BDA"/>
    <w:rsid w:val="00D21D32"/>
    <w:rsid w:val="00D361A8"/>
    <w:rsid w:val="00D442AA"/>
    <w:rsid w:val="00D56055"/>
    <w:rsid w:val="00D63CAC"/>
    <w:rsid w:val="00D704BA"/>
    <w:rsid w:val="00D7293C"/>
    <w:rsid w:val="00D7447E"/>
    <w:rsid w:val="00D757BA"/>
    <w:rsid w:val="00D81C2F"/>
    <w:rsid w:val="00D86050"/>
    <w:rsid w:val="00D91335"/>
    <w:rsid w:val="00D91982"/>
    <w:rsid w:val="00DA0E60"/>
    <w:rsid w:val="00DA2721"/>
    <w:rsid w:val="00DA3974"/>
    <w:rsid w:val="00DA5B7F"/>
    <w:rsid w:val="00DC0D74"/>
    <w:rsid w:val="00DC1FD1"/>
    <w:rsid w:val="00DC7D6A"/>
    <w:rsid w:val="00DD233D"/>
    <w:rsid w:val="00DE2EDF"/>
    <w:rsid w:val="00DE56DF"/>
    <w:rsid w:val="00DF7ABE"/>
    <w:rsid w:val="00E1199A"/>
    <w:rsid w:val="00E2026A"/>
    <w:rsid w:val="00E27C84"/>
    <w:rsid w:val="00E33C2A"/>
    <w:rsid w:val="00E35DCF"/>
    <w:rsid w:val="00E455AC"/>
    <w:rsid w:val="00E55E72"/>
    <w:rsid w:val="00E638DE"/>
    <w:rsid w:val="00E71B1C"/>
    <w:rsid w:val="00E81734"/>
    <w:rsid w:val="00E95747"/>
    <w:rsid w:val="00EA418F"/>
    <w:rsid w:val="00EB0AF5"/>
    <w:rsid w:val="00EC18EE"/>
    <w:rsid w:val="00EC5371"/>
    <w:rsid w:val="00EE74E1"/>
    <w:rsid w:val="00EF6D7F"/>
    <w:rsid w:val="00F07EBA"/>
    <w:rsid w:val="00F13B7B"/>
    <w:rsid w:val="00F21BA9"/>
    <w:rsid w:val="00F25CFA"/>
    <w:rsid w:val="00F51246"/>
    <w:rsid w:val="00F55859"/>
    <w:rsid w:val="00F72AF2"/>
    <w:rsid w:val="00F84631"/>
    <w:rsid w:val="00FA1237"/>
    <w:rsid w:val="00FB24C8"/>
    <w:rsid w:val="00FC14DB"/>
    <w:rsid w:val="00FC3845"/>
    <w:rsid w:val="00FC525F"/>
    <w:rsid w:val="00FC585D"/>
    <w:rsid w:val="00FC7940"/>
    <w:rsid w:val="00FE3740"/>
    <w:rsid w:val="00FE45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4353B"/>
  <w15:docId w15:val="{6C9C974B-1739-4F34-BFA7-BE847F000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921C1"/>
    <w:pPr>
      <w:spacing w:line="300" w:lineRule="atLeast"/>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5D7700"/>
    <w:pPr>
      <w:tabs>
        <w:tab w:val="center" w:pos="4536"/>
        <w:tab w:val="right" w:pos="9072"/>
      </w:tabs>
    </w:pPr>
  </w:style>
  <w:style w:type="character" w:customStyle="1" w:styleId="KopfzeileZchn">
    <w:name w:val="Kopfzeile Zchn"/>
    <w:basedOn w:val="Absatz-Standardschriftart"/>
    <w:link w:val="Kopfzeile"/>
    <w:uiPriority w:val="99"/>
    <w:rsid w:val="005D7700"/>
  </w:style>
  <w:style w:type="paragraph" w:styleId="Fuzeile">
    <w:name w:val="footer"/>
    <w:basedOn w:val="Standard"/>
    <w:link w:val="FuzeileZchn"/>
    <w:uiPriority w:val="99"/>
    <w:unhideWhenUsed/>
    <w:rsid w:val="005D7700"/>
    <w:pPr>
      <w:tabs>
        <w:tab w:val="center" w:pos="4536"/>
        <w:tab w:val="right" w:pos="9072"/>
      </w:tabs>
    </w:pPr>
  </w:style>
  <w:style w:type="character" w:customStyle="1" w:styleId="FuzeileZchn">
    <w:name w:val="Fußzeile Zchn"/>
    <w:basedOn w:val="Absatz-Standardschriftart"/>
    <w:link w:val="Fuzeile"/>
    <w:uiPriority w:val="99"/>
    <w:rsid w:val="005D7700"/>
  </w:style>
  <w:style w:type="character" w:styleId="Hyperlink">
    <w:name w:val="Hyperlink"/>
    <w:basedOn w:val="Absatz-Standardschriftart"/>
    <w:uiPriority w:val="99"/>
    <w:unhideWhenUsed/>
    <w:rsid w:val="005D7700"/>
    <w:rPr>
      <w:color w:val="0000FF" w:themeColor="hyperlink"/>
      <w:u w:val="single"/>
    </w:rPr>
  </w:style>
  <w:style w:type="table" w:styleId="Tabellenraster">
    <w:name w:val="Table Grid"/>
    <w:basedOn w:val="NormaleTabelle"/>
    <w:uiPriority w:val="59"/>
    <w:rsid w:val="006A1E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846DB7"/>
    <w:pPr>
      <w:ind w:left="720"/>
      <w:contextualSpacing/>
    </w:pPr>
  </w:style>
  <w:style w:type="paragraph" w:styleId="Sprechblasentext">
    <w:name w:val="Balloon Text"/>
    <w:basedOn w:val="Standard"/>
    <w:link w:val="SprechblasentextZchn"/>
    <w:uiPriority w:val="99"/>
    <w:semiHidden/>
    <w:unhideWhenUsed/>
    <w:rsid w:val="00BD0F09"/>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D0F0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216618">
      <w:bodyDiv w:val="1"/>
      <w:marLeft w:val="0"/>
      <w:marRight w:val="0"/>
      <w:marTop w:val="0"/>
      <w:marBottom w:val="0"/>
      <w:divBdr>
        <w:top w:val="none" w:sz="0" w:space="0" w:color="auto"/>
        <w:left w:val="none" w:sz="0" w:space="0" w:color="auto"/>
        <w:bottom w:val="none" w:sz="0" w:space="0" w:color="auto"/>
        <w:right w:val="none" w:sz="0" w:space="0" w:color="auto"/>
      </w:divBdr>
    </w:div>
    <w:div w:id="112357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Desktop\Neue%20WORDPRESS-Website\Blog%20Texte\briefvorlage_standard.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briefvorlage_standard</Template>
  <TotalTime>0</TotalTime>
  <Pages>1</Pages>
  <Words>172</Words>
  <Characters>1090</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ticro.goto@mailbox.org</dc:creator>
  <cp:lastModifiedBy>Ticro Goto</cp:lastModifiedBy>
  <cp:revision>141</cp:revision>
  <cp:lastPrinted>2025-08-31T15:34:00Z</cp:lastPrinted>
  <dcterms:created xsi:type="dcterms:W3CDTF">2018-09-14T14:33:00Z</dcterms:created>
  <dcterms:modified xsi:type="dcterms:W3CDTF">2025-11-14T13:41:00Z</dcterms:modified>
</cp:coreProperties>
</file>