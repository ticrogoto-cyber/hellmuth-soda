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80" w:firstRow="0" w:lastRow="0" w:firstColumn="1" w:lastColumn="0" w:noHBand="0" w:noVBand="1"/>
      </w:tblPr>
      <w:tblGrid>
        <w:gridCol w:w="5027"/>
      </w:tblGrid>
      <w:tr w:rsidR="00F07EBA" w:rsidRPr="002E37D5" w14:paraId="5F1B863C" w14:textId="77777777" w:rsidTr="002C48D6">
        <w:trPr>
          <w:trHeight w:hRule="exact" w:val="354"/>
        </w:trPr>
        <w:tc>
          <w:tcPr>
            <w:tcW w:w="5027" w:type="dxa"/>
            <w:vAlign w:val="center"/>
          </w:tcPr>
          <w:p w14:paraId="42CD7558" w14:textId="77777777" w:rsidR="006A1EFD" w:rsidRPr="002E37D5" w:rsidRDefault="00405353" w:rsidP="002C48D6">
            <w:pPr>
              <w:spacing w:line="360" w:lineRule="auto"/>
              <w:rPr>
                <w:rFonts w:ascii="Scala Sans" w:hAnsi="Scala Sans"/>
                <w:color w:val="262626" w:themeColor="text1" w:themeTint="D9"/>
                <w:sz w:val="16"/>
                <w:szCs w:val="16"/>
              </w:rPr>
            </w:pPr>
            <w:r w:rsidRPr="002E37D5">
              <w:rPr>
                <w:rFonts w:ascii="Scala Sans" w:hAnsi="Scala Sans"/>
                <w:color w:val="262626" w:themeColor="text1" w:themeTint="D9"/>
                <w:sz w:val="16"/>
                <w:szCs w:val="16"/>
              </w:rPr>
              <w:t>Ticro Goto</w:t>
            </w:r>
            <w:r w:rsidR="006A1EFD" w:rsidRPr="002E37D5">
              <w:rPr>
                <w:rFonts w:ascii="Scala Sans" w:hAnsi="Scala Sans"/>
                <w:color w:val="262626" w:themeColor="text1" w:themeTint="D9"/>
                <w:sz w:val="16"/>
                <w:szCs w:val="16"/>
              </w:rPr>
              <w:t xml:space="preserve"> • </w:t>
            </w:r>
            <w:r w:rsidRPr="002E37D5">
              <w:rPr>
                <w:rFonts w:ascii="Scala Sans" w:hAnsi="Scala Sans"/>
                <w:color w:val="262626" w:themeColor="text1" w:themeTint="D9"/>
                <w:sz w:val="16"/>
                <w:szCs w:val="16"/>
              </w:rPr>
              <w:t>Knobelsdorffstr</w:t>
            </w:r>
            <w:r w:rsidR="00CD37FE" w:rsidRPr="002E37D5">
              <w:rPr>
                <w:rFonts w:ascii="Scala Sans" w:hAnsi="Scala Sans"/>
                <w:color w:val="262626" w:themeColor="text1" w:themeTint="D9"/>
                <w:sz w:val="16"/>
                <w:szCs w:val="16"/>
              </w:rPr>
              <w:t xml:space="preserve">. </w:t>
            </w:r>
            <w:r w:rsidRPr="002E37D5">
              <w:rPr>
                <w:rFonts w:ascii="Scala Sans" w:hAnsi="Scala Sans"/>
                <w:color w:val="262626" w:themeColor="text1" w:themeTint="D9"/>
                <w:sz w:val="16"/>
                <w:szCs w:val="16"/>
              </w:rPr>
              <w:t>44</w:t>
            </w:r>
            <w:r w:rsidR="006A1EFD" w:rsidRPr="002E37D5">
              <w:rPr>
                <w:rFonts w:ascii="Scala Sans" w:hAnsi="Scala Sans"/>
                <w:color w:val="262626" w:themeColor="text1" w:themeTint="D9"/>
                <w:sz w:val="16"/>
                <w:szCs w:val="16"/>
              </w:rPr>
              <w:t xml:space="preserve"> • </w:t>
            </w:r>
            <w:r w:rsidRPr="002E37D5">
              <w:rPr>
                <w:rFonts w:ascii="Scala Sans" w:hAnsi="Scala Sans"/>
                <w:color w:val="262626" w:themeColor="text1" w:themeTint="D9"/>
                <w:sz w:val="16"/>
                <w:szCs w:val="16"/>
              </w:rPr>
              <w:t>14059 Berlin</w:t>
            </w:r>
          </w:p>
        </w:tc>
      </w:tr>
      <w:tr w:rsidR="00F07EBA" w:rsidRPr="002E37D5" w14:paraId="4B1F8959" w14:textId="77777777" w:rsidTr="002C48D6">
        <w:trPr>
          <w:trHeight w:hRule="exact" w:val="899"/>
        </w:trPr>
        <w:tc>
          <w:tcPr>
            <w:tcW w:w="5027" w:type="dxa"/>
          </w:tcPr>
          <w:p w14:paraId="3DF9A0C3" w14:textId="77777777" w:rsidR="007940D2" w:rsidRPr="002E37D5" w:rsidRDefault="007940D2" w:rsidP="002C48D6">
            <w:pPr>
              <w:spacing w:line="360" w:lineRule="auto"/>
              <w:rPr>
                <w:rFonts w:ascii="Scala Sans" w:hAnsi="Scala Sans"/>
                <w:color w:val="262626" w:themeColor="text1" w:themeTint="D9"/>
                <w:sz w:val="20"/>
                <w:szCs w:val="20"/>
              </w:rPr>
            </w:pPr>
          </w:p>
          <w:p w14:paraId="20B39B9E" w14:textId="77777777" w:rsidR="002C48D6" w:rsidRPr="002E37D5" w:rsidRDefault="002C48D6" w:rsidP="002C48D6">
            <w:pPr>
              <w:spacing w:line="360" w:lineRule="auto"/>
              <w:rPr>
                <w:rFonts w:ascii="Scala Sans" w:hAnsi="Scala Sans"/>
                <w:color w:val="262626" w:themeColor="text1" w:themeTint="D9"/>
                <w:sz w:val="20"/>
                <w:szCs w:val="20"/>
              </w:rPr>
            </w:pPr>
          </w:p>
          <w:p w14:paraId="33F4F5E7" w14:textId="77777777" w:rsidR="00E81734" w:rsidRPr="002E37D5" w:rsidRDefault="00E81734" w:rsidP="002C48D6">
            <w:pPr>
              <w:spacing w:line="360" w:lineRule="auto"/>
              <w:rPr>
                <w:rFonts w:ascii="Scala Sans" w:hAnsi="Scala Sans"/>
                <w:color w:val="262626" w:themeColor="text1" w:themeTint="D9"/>
                <w:sz w:val="20"/>
                <w:szCs w:val="20"/>
              </w:rPr>
            </w:pPr>
          </w:p>
          <w:p w14:paraId="6FB6992F" w14:textId="77777777" w:rsidR="00456881" w:rsidRPr="002E37D5" w:rsidRDefault="00456881" w:rsidP="002C48D6">
            <w:pPr>
              <w:spacing w:line="360" w:lineRule="auto"/>
              <w:rPr>
                <w:rFonts w:ascii="Scala Sans" w:hAnsi="Scala Sans"/>
                <w:color w:val="262626" w:themeColor="text1" w:themeTint="D9"/>
                <w:sz w:val="20"/>
                <w:szCs w:val="20"/>
              </w:rPr>
            </w:pPr>
          </w:p>
        </w:tc>
      </w:tr>
      <w:tr w:rsidR="00F07EBA" w:rsidRPr="00BC2F1B" w14:paraId="36A4B290" w14:textId="77777777" w:rsidTr="002C48D6">
        <w:trPr>
          <w:trHeight w:hRule="exact" w:val="1933"/>
        </w:trPr>
        <w:tc>
          <w:tcPr>
            <w:tcW w:w="5027" w:type="dxa"/>
          </w:tcPr>
          <w:p w14:paraId="732E1FD7" w14:textId="77777777" w:rsidR="00E81734" w:rsidRPr="00BC2F1B" w:rsidRDefault="00E81734" w:rsidP="002C48D6">
            <w:pPr>
              <w:spacing w:line="360" w:lineRule="auto"/>
              <w:rPr>
                <w:rFonts w:ascii="Scala Sans" w:hAnsi="Scala Sans"/>
                <w:color w:val="262626" w:themeColor="text1" w:themeTint="D9"/>
                <w:sz w:val="20"/>
                <w:szCs w:val="20"/>
              </w:rPr>
            </w:pPr>
          </w:p>
          <w:p w14:paraId="13E4FD1E" w14:textId="5FDCF858" w:rsidR="00495C25" w:rsidRPr="00525669" w:rsidRDefault="00DC7D6A" w:rsidP="002C48D6">
            <w:pPr>
              <w:spacing w:line="360" w:lineRule="auto"/>
              <w:rPr>
                <w:rFonts w:ascii="Scala Sans" w:hAnsi="Scala Sans"/>
                <w:color w:val="262626" w:themeColor="text1" w:themeTint="D9"/>
                <w:sz w:val="18"/>
                <w:szCs w:val="18"/>
              </w:rPr>
            </w:pPr>
            <w:r>
              <w:rPr>
                <w:rFonts w:ascii="Scala Sans" w:hAnsi="Scala Sans"/>
                <w:color w:val="262626" w:themeColor="text1" w:themeTint="D9"/>
                <w:sz w:val="20"/>
                <w:szCs w:val="20"/>
              </w:rPr>
              <w:t>Jobcenter Berlin Charlottenburg-Wilmersdorf</w:t>
            </w:r>
          </w:p>
          <w:p w14:paraId="52CF1CF2" w14:textId="20E3F56B" w:rsidR="00CD37FE" w:rsidRPr="00BC2F1B" w:rsidRDefault="00DC7D6A" w:rsidP="002C48D6">
            <w:pPr>
              <w:spacing w:line="360" w:lineRule="auto"/>
              <w:rPr>
                <w:rFonts w:ascii="Scala Sans" w:hAnsi="Scala Sans"/>
                <w:color w:val="262626" w:themeColor="text1" w:themeTint="D9"/>
                <w:sz w:val="20"/>
                <w:szCs w:val="20"/>
              </w:rPr>
            </w:pPr>
            <w:r>
              <w:rPr>
                <w:rFonts w:ascii="Scala Sans" w:hAnsi="Scala Sans"/>
                <w:color w:val="262626" w:themeColor="text1" w:themeTint="D9"/>
                <w:sz w:val="20"/>
                <w:szCs w:val="20"/>
              </w:rPr>
              <w:t>Goslarer Ufer 37</w:t>
            </w:r>
          </w:p>
          <w:p w14:paraId="6E9660D4" w14:textId="64A47C23" w:rsidR="00CD37FE" w:rsidRPr="00BC2F1B" w:rsidRDefault="00DC7D6A" w:rsidP="002C48D6">
            <w:pPr>
              <w:spacing w:line="360" w:lineRule="auto"/>
              <w:rPr>
                <w:rFonts w:ascii="Scala Sans" w:hAnsi="Scala Sans"/>
                <w:color w:val="262626" w:themeColor="text1" w:themeTint="D9"/>
                <w:sz w:val="20"/>
                <w:szCs w:val="20"/>
              </w:rPr>
            </w:pPr>
            <w:r>
              <w:rPr>
                <w:rFonts w:ascii="Scala Sans" w:hAnsi="Scala Sans"/>
                <w:color w:val="262626" w:themeColor="text1" w:themeTint="D9"/>
                <w:sz w:val="20"/>
                <w:szCs w:val="20"/>
              </w:rPr>
              <w:t>10589</w:t>
            </w:r>
            <w:r w:rsidR="00405353" w:rsidRPr="00BC2F1B">
              <w:rPr>
                <w:rFonts w:ascii="Scala Sans" w:hAnsi="Scala Sans"/>
                <w:color w:val="262626" w:themeColor="text1" w:themeTint="D9"/>
                <w:sz w:val="20"/>
                <w:szCs w:val="20"/>
              </w:rPr>
              <w:t xml:space="preserve"> Berlin</w:t>
            </w:r>
          </w:p>
          <w:p w14:paraId="1A0D9AF5" w14:textId="77777777" w:rsidR="008B5CCC" w:rsidRPr="00BC2F1B" w:rsidRDefault="008B5CCC" w:rsidP="002C48D6">
            <w:pPr>
              <w:spacing w:line="360" w:lineRule="auto"/>
              <w:rPr>
                <w:rFonts w:ascii="Scala Sans" w:hAnsi="Scala Sans"/>
                <w:color w:val="262626" w:themeColor="text1" w:themeTint="D9"/>
                <w:sz w:val="20"/>
                <w:szCs w:val="20"/>
              </w:rPr>
            </w:pPr>
          </w:p>
          <w:p w14:paraId="16FE58E3" w14:textId="77777777" w:rsidR="008B5CCC" w:rsidRPr="00BC2F1B" w:rsidRDefault="008B5CCC" w:rsidP="002C48D6">
            <w:pPr>
              <w:spacing w:line="360" w:lineRule="auto"/>
              <w:rPr>
                <w:rFonts w:ascii="Scala Sans" w:hAnsi="Scala Sans"/>
                <w:color w:val="262626" w:themeColor="text1" w:themeTint="D9"/>
                <w:sz w:val="20"/>
                <w:szCs w:val="20"/>
              </w:rPr>
            </w:pPr>
          </w:p>
        </w:tc>
      </w:tr>
    </w:tbl>
    <w:p w14:paraId="67631DB2" w14:textId="33DB9BB6" w:rsidR="005E2421" w:rsidRPr="00BC2F1B" w:rsidRDefault="00D872C3" w:rsidP="002C48D6">
      <w:pPr>
        <w:spacing w:line="360" w:lineRule="auto"/>
        <w:jc w:val="right"/>
        <w:rPr>
          <w:rFonts w:ascii="Scala Sans" w:hAnsi="Scala Sans"/>
          <w:color w:val="262626" w:themeColor="text1" w:themeTint="D9"/>
          <w:sz w:val="20"/>
          <w:szCs w:val="20"/>
        </w:rPr>
      </w:pPr>
      <w:r>
        <w:rPr>
          <w:rFonts w:ascii="Scala Sans" w:hAnsi="Scala Sans"/>
          <w:color w:val="262626" w:themeColor="text1" w:themeTint="D9"/>
          <w:sz w:val="20"/>
          <w:szCs w:val="20"/>
        </w:rPr>
        <w:t>05</w:t>
      </w:r>
      <w:r w:rsidR="00405353" w:rsidRPr="00BC2F1B">
        <w:rPr>
          <w:rFonts w:ascii="Scala Sans" w:hAnsi="Scala Sans"/>
          <w:color w:val="262626" w:themeColor="text1" w:themeTint="D9"/>
          <w:sz w:val="20"/>
          <w:szCs w:val="20"/>
        </w:rPr>
        <w:t>.</w:t>
      </w:r>
      <w:r w:rsidR="00DC7D6A">
        <w:rPr>
          <w:rFonts w:ascii="Scala Sans" w:hAnsi="Scala Sans"/>
          <w:color w:val="262626" w:themeColor="text1" w:themeTint="D9"/>
          <w:sz w:val="20"/>
          <w:szCs w:val="20"/>
        </w:rPr>
        <w:t>1</w:t>
      </w:r>
      <w:r>
        <w:rPr>
          <w:rFonts w:ascii="Scala Sans" w:hAnsi="Scala Sans"/>
          <w:color w:val="262626" w:themeColor="text1" w:themeTint="D9"/>
          <w:sz w:val="20"/>
          <w:szCs w:val="20"/>
        </w:rPr>
        <w:t>2</w:t>
      </w:r>
      <w:r w:rsidR="00405353" w:rsidRPr="00BC2F1B">
        <w:rPr>
          <w:rFonts w:ascii="Scala Sans" w:hAnsi="Scala Sans"/>
          <w:color w:val="262626" w:themeColor="text1" w:themeTint="D9"/>
          <w:sz w:val="20"/>
          <w:szCs w:val="20"/>
        </w:rPr>
        <w:t>.20</w:t>
      </w:r>
      <w:r w:rsidR="00D63CAC" w:rsidRPr="00BC2F1B">
        <w:rPr>
          <w:rFonts w:ascii="Scala Sans" w:hAnsi="Scala Sans"/>
          <w:color w:val="262626" w:themeColor="text1" w:themeTint="D9"/>
          <w:sz w:val="20"/>
          <w:szCs w:val="20"/>
        </w:rPr>
        <w:t>2</w:t>
      </w:r>
      <w:r w:rsidR="00B9386B">
        <w:rPr>
          <w:rFonts w:ascii="Scala Sans" w:hAnsi="Scala Sans"/>
          <w:color w:val="262626" w:themeColor="text1" w:themeTint="D9"/>
          <w:sz w:val="20"/>
          <w:szCs w:val="20"/>
        </w:rPr>
        <w:t>5</w:t>
      </w:r>
      <w:r w:rsidR="002A3291" w:rsidRPr="00BC2F1B">
        <w:rPr>
          <w:rFonts w:ascii="Scala Sans" w:hAnsi="Scala Sans"/>
          <w:color w:val="262626" w:themeColor="text1" w:themeTint="D9"/>
          <w:sz w:val="20"/>
          <w:szCs w:val="20"/>
        </w:rPr>
        <w:fldChar w:fldCharType="begin"/>
      </w:r>
      <w:r w:rsidR="002A3291" w:rsidRPr="00BC2F1B">
        <w:rPr>
          <w:rFonts w:ascii="Scala Sans" w:hAnsi="Scala Sans"/>
          <w:color w:val="262626" w:themeColor="text1" w:themeTint="D9"/>
          <w:sz w:val="20"/>
          <w:szCs w:val="20"/>
        </w:rPr>
        <w:instrText xml:space="preserve"> CREATEDATE  \@ "yyyy-MM-dd"  \* MERGEFORMAT </w:instrText>
      </w:r>
      <w:r w:rsidR="002A3291" w:rsidRPr="00BC2F1B">
        <w:rPr>
          <w:rFonts w:ascii="Scala Sans" w:hAnsi="Scala Sans"/>
          <w:color w:val="262626" w:themeColor="text1" w:themeTint="D9"/>
          <w:sz w:val="20"/>
          <w:szCs w:val="20"/>
        </w:rPr>
        <w:fldChar w:fldCharType="end"/>
      </w:r>
    </w:p>
    <w:p w14:paraId="4E4EBA0A" w14:textId="77777777" w:rsidR="002C48D6" w:rsidRPr="00BC2F1B" w:rsidRDefault="002C48D6" w:rsidP="002C48D6">
      <w:pPr>
        <w:spacing w:line="360" w:lineRule="auto"/>
        <w:rPr>
          <w:rFonts w:ascii="Scala Sans" w:hAnsi="Scala Sans"/>
          <w:color w:val="262626" w:themeColor="text1" w:themeTint="D9"/>
          <w:sz w:val="20"/>
          <w:szCs w:val="20"/>
        </w:rPr>
      </w:pPr>
    </w:p>
    <w:p w14:paraId="5A846DA5" w14:textId="123AED1C" w:rsidR="005C1511" w:rsidRDefault="0021235F" w:rsidP="00C36B5B">
      <w:pPr>
        <w:spacing w:after="80" w:line="312" w:lineRule="auto"/>
        <w:rPr>
          <w:rFonts w:ascii="Scala Sans" w:hAnsi="Scala Sans"/>
          <w:color w:val="262626" w:themeColor="text1" w:themeTint="D9"/>
          <w:sz w:val="20"/>
          <w:szCs w:val="20"/>
        </w:rPr>
      </w:pPr>
      <w:r w:rsidRPr="0021235F">
        <w:rPr>
          <w:rFonts w:ascii="Scala Sans" w:hAnsi="Scala Sans"/>
          <w:b/>
          <w:color w:val="262626" w:themeColor="text1" w:themeTint="D9"/>
          <w:sz w:val="20"/>
          <w:szCs w:val="20"/>
        </w:rPr>
        <w:t xml:space="preserve">AVGS-Gründercoaching bei Startup Pro / Beendigung der Zusammenarbeit mit Coach Martin </w:t>
      </w:r>
      <w:proofErr w:type="spellStart"/>
      <w:r w:rsidRPr="0021235F">
        <w:rPr>
          <w:rFonts w:ascii="Scala Sans" w:hAnsi="Scala Sans"/>
          <w:b/>
          <w:color w:val="262626" w:themeColor="text1" w:themeTint="D9"/>
          <w:sz w:val="20"/>
          <w:szCs w:val="20"/>
        </w:rPr>
        <w:t>Deibl</w:t>
      </w:r>
      <w:proofErr w:type="spellEnd"/>
    </w:p>
    <w:p w14:paraId="6DAFF445" w14:textId="77777777" w:rsidR="0021235F" w:rsidRDefault="0021235F" w:rsidP="00C36B5B">
      <w:pPr>
        <w:spacing w:after="80" w:line="312" w:lineRule="auto"/>
        <w:rPr>
          <w:rFonts w:ascii="Scala Sans" w:hAnsi="Scala Sans"/>
          <w:color w:val="262626" w:themeColor="text1" w:themeTint="D9"/>
          <w:sz w:val="20"/>
          <w:szCs w:val="20"/>
        </w:rPr>
      </w:pPr>
    </w:p>
    <w:p w14:paraId="169B3952" w14:textId="77777777" w:rsidR="00D56E03" w:rsidRPr="00BC2F1B" w:rsidRDefault="00D56E03" w:rsidP="00C36B5B">
      <w:pPr>
        <w:spacing w:after="80" w:line="312" w:lineRule="auto"/>
        <w:rPr>
          <w:rFonts w:ascii="Scala Sans" w:hAnsi="Scala Sans"/>
          <w:color w:val="262626" w:themeColor="text1" w:themeTint="D9"/>
          <w:sz w:val="20"/>
          <w:szCs w:val="20"/>
        </w:rPr>
      </w:pPr>
    </w:p>
    <w:p w14:paraId="7C657F5A" w14:textId="4AC4D8A5" w:rsidR="007940D2" w:rsidRDefault="00DE56DF" w:rsidP="00C36B5B">
      <w:pPr>
        <w:spacing w:after="80" w:line="312" w:lineRule="auto"/>
        <w:rPr>
          <w:rFonts w:ascii="Scala Sans" w:hAnsi="Scala Sans"/>
          <w:color w:val="262626" w:themeColor="text1" w:themeTint="D9"/>
          <w:sz w:val="20"/>
          <w:szCs w:val="20"/>
        </w:rPr>
      </w:pPr>
      <w:r>
        <w:rPr>
          <w:rFonts w:ascii="Scala Sans" w:hAnsi="Scala Sans"/>
          <w:color w:val="262626" w:themeColor="text1" w:themeTint="D9"/>
          <w:sz w:val="20"/>
          <w:szCs w:val="20"/>
        </w:rPr>
        <w:t>Sehr geehrte Damen und Herren</w:t>
      </w:r>
      <w:r w:rsidR="00D0336E">
        <w:rPr>
          <w:rFonts w:ascii="Scala Sans" w:hAnsi="Scala Sans"/>
          <w:color w:val="262626" w:themeColor="text1" w:themeTint="D9"/>
          <w:sz w:val="20"/>
          <w:szCs w:val="20"/>
        </w:rPr>
        <w:t>,</w:t>
      </w:r>
    </w:p>
    <w:p w14:paraId="5CBB75A7" w14:textId="5C6167D6" w:rsidR="007D2FBC" w:rsidRP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t xml:space="preserve">hiermit informiere ich Sie proaktiv über die Beendigung meines AVGS-geförderten Coachings bei Ihrem Vertragspartner Startup Pro mit dem Coach Herrn Martin </w:t>
      </w:r>
      <w:proofErr w:type="spellStart"/>
      <w:r w:rsidRPr="007D2FBC">
        <w:rPr>
          <w:rFonts w:ascii="Scala Sans" w:hAnsi="Scala Sans"/>
          <w:color w:val="262626" w:themeColor="text1" w:themeTint="D9"/>
          <w:sz w:val="20"/>
          <w:szCs w:val="20"/>
        </w:rPr>
        <w:t>Deibl</w:t>
      </w:r>
      <w:proofErr w:type="spellEnd"/>
      <w:r w:rsidRPr="007D2FBC">
        <w:rPr>
          <w:rFonts w:ascii="Scala Sans" w:hAnsi="Scala Sans"/>
          <w:color w:val="262626" w:themeColor="text1" w:themeTint="D9"/>
          <w:sz w:val="20"/>
          <w:szCs w:val="20"/>
        </w:rPr>
        <w:t>.</w:t>
      </w:r>
    </w:p>
    <w:p w14:paraId="19532BA4" w14:textId="7ECDB62D" w:rsidR="007D2FBC" w:rsidRP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t xml:space="preserve">Ich habe seit Beginn der Maßnahme alle Termine wahrgenommen, die vereinbarten Aufgaben erledigt und das Coaching ernsthaft genutzt, um mein Gründungsvorhaben im Bereich funktionaler Getränke voranzubringen. Die Beendigung erfolgt nicht aus </w:t>
      </w:r>
      <w:r w:rsidR="00D56E03">
        <w:rPr>
          <w:rFonts w:ascii="Scala Sans" w:hAnsi="Scala Sans"/>
          <w:color w:val="262626" w:themeColor="text1" w:themeTint="D9"/>
          <w:sz w:val="20"/>
          <w:szCs w:val="20"/>
        </w:rPr>
        <w:t>"</w:t>
      </w:r>
      <w:r w:rsidRPr="007D2FBC">
        <w:rPr>
          <w:rFonts w:ascii="Scala Sans" w:hAnsi="Scala Sans"/>
          <w:color w:val="262626" w:themeColor="text1" w:themeTint="D9"/>
          <w:sz w:val="20"/>
          <w:szCs w:val="20"/>
        </w:rPr>
        <w:t>mangelnder Mitwirkung</w:t>
      </w:r>
      <w:r w:rsidR="00D56E03">
        <w:rPr>
          <w:rFonts w:ascii="Scala Sans" w:hAnsi="Scala Sans"/>
          <w:color w:val="262626" w:themeColor="text1" w:themeTint="D9"/>
          <w:sz w:val="20"/>
          <w:szCs w:val="20"/>
        </w:rPr>
        <w:t>"</w:t>
      </w:r>
      <w:r w:rsidRPr="007D2FBC">
        <w:rPr>
          <w:rFonts w:ascii="Scala Sans" w:hAnsi="Scala Sans"/>
          <w:color w:val="262626" w:themeColor="text1" w:themeTint="D9"/>
          <w:sz w:val="20"/>
          <w:szCs w:val="20"/>
        </w:rPr>
        <w:t>, sondern aus folgenden Gründen:</w:t>
      </w:r>
    </w:p>
    <w:p w14:paraId="26BDE05C" w14:textId="77777777" w:rsidR="007D2FBC" w:rsidRPr="007D2FBC" w:rsidRDefault="007D2FBC" w:rsidP="00C36B5B">
      <w:pPr>
        <w:spacing w:after="80" w:line="312" w:lineRule="auto"/>
        <w:rPr>
          <w:rFonts w:ascii="Scala Sans" w:hAnsi="Scala Sans"/>
          <w:color w:val="262626" w:themeColor="text1" w:themeTint="D9"/>
          <w:sz w:val="20"/>
          <w:szCs w:val="20"/>
        </w:rPr>
      </w:pPr>
    </w:p>
    <w:p w14:paraId="5D550296" w14:textId="77777777" w:rsidR="007D2FBC" w:rsidRPr="00C36B5B" w:rsidRDefault="007D2FBC" w:rsidP="00C36B5B">
      <w:pPr>
        <w:spacing w:after="80" w:line="312" w:lineRule="auto"/>
        <w:rPr>
          <w:rFonts w:ascii="Scala Sans" w:hAnsi="Scala Sans"/>
          <w:i/>
          <w:color w:val="262626" w:themeColor="text1" w:themeTint="D9"/>
          <w:sz w:val="20"/>
          <w:szCs w:val="20"/>
        </w:rPr>
      </w:pPr>
      <w:r w:rsidRPr="00C36B5B">
        <w:rPr>
          <w:rFonts w:ascii="Scala Sans" w:hAnsi="Scala Sans"/>
          <w:i/>
          <w:color w:val="262626" w:themeColor="text1" w:themeTint="D9"/>
          <w:sz w:val="20"/>
          <w:szCs w:val="20"/>
        </w:rPr>
        <w:t xml:space="preserve">1. Fachliche </w:t>
      </w:r>
      <w:proofErr w:type="spellStart"/>
      <w:r w:rsidRPr="00C36B5B">
        <w:rPr>
          <w:rFonts w:ascii="Scala Sans" w:hAnsi="Scala Sans"/>
          <w:i/>
          <w:color w:val="262626" w:themeColor="text1" w:themeTint="D9"/>
          <w:sz w:val="20"/>
          <w:szCs w:val="20"/>
        </w:rPr>
        <w:t>Unpassung</w:t>
      </w:r>
      <w:proofErr w:type="spellEnd"/>
      <w:r w:rsidRPr="00C36B5B">
        <w:rPr>
          <w:rFonts w:ascii="Scala Sans" w:hAnsi="Scala Sans"/>
          <w:i/>
          <w:color w:val="262626" w:themeColor="text1" w:themeTint="D9"/>
          <w:sz w:val="20"/>
          <w:szCs w:val="20"/>
        </w:rPr>
        <w:t xml:space="preserve"> zum Gründungsvorhaben</w:t>
      </w:r>
    </w:p>
    <w:p w14:paraId="3E7FDA77" w14:textId="4CDCB879" w:rsidR="007D2FBC" w:rsidRP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t xml:space="preserve">Mein Projekt liegt im Schnittfeld von Food &amp; Beverage, LEH, Produktentwicklung mit Botanicals und Markenaufbau. Herr </w:t>
      </w:r>
      <w:proofErr w:type="spellStart"/>
      <w:r w:rsidR="00224E9F" w:rsidRPr="007D2FBC">
        <w:rPr>
          <w:rFonts w:ascii="Scala Sans" w:hAnsi="Scala Sans"/>
          <w:color w:val="262626" w:themeColor="text1" w:themeTint="D9"/>
          <w:sz w:val="20"/>
          <w:szCs w:val="20"/>
        </w:rPr>
        <w:t>Deibl</w:t>
      </w:r>
      <w:proofErr w:type="spellEnd"/>
      <w:r w:rsidR="00224E9F" w:rsidRPr="007D2FBC">
        <w:rPr>
          <w:rFonts w:ascii="Scala Sans" w:hAnsi="Scala Sans"/>
          <w:color w:val="262626" w:themeColor="text1" w:themeTint="D9"/>
          <w:sz w:val="20"/>
          <w:szCs w:val="20"/>
        </w:rPr>
        <w:t xml:space="preserve"> </w:t>
      </w:r>
      <w:r w:rsidRPr="007D2FBC">
        <w:rPr>
          <w:rFonts w:ascii="Scala Sans" w:hAnsi="Scala Sans"/>
          <w:color w:val="262626" w:themeColor="text1" w:themeTint="D9"/>
          <w:sz w:val="20"/>
          <w:szCs w:val="20"/>
        </w:rPr>
        <w:t>hat in mehreren Sitzungen selbst eingeräumt, dass er zentrale Fragen zu:</w:t>
      </w:r>
    </w:p>
    <w:p w14:paraId="1D445B14" w14:textId="77777777" w:rsidR="007D2FBC" w:rsidRPr="00C36B5B" w:rsidRDefault="007D2FBC" w:rsidP="00C36B5B">
      <w:pPr>
        <w:pStyle w:val="Listenabsatz"/>
        <w:numPr>
          <w:ilvl w:val="0"/>
          <w:numId w:val="3"/>
        </w:numPr>
        <w:spacing w:after="80" w:line="312" w:lineRule="auto"/>
        <w:rPr>
          <w:rFonts w:ascii="Scala Sans" w:hAnsi="Scala Sans"/>
          <w:color w:val="262626" w:themeColor="text1" w:themeTint="D9"/>
          <w:sz w:val="20"/>
          <w:szCs w:val="20"/>
        </w:rPr>
      </w:pPr>
      <w:r w:rsidRPr="00C36B5B">
        <w:rPr>
          <w:rFonts w:ascii="Scala Sans" w:hAnsi="Scala Sans"/>
          <w:color w:val="262626" w:themeColor="text1" w:themeTint="D9"/>
          <w:sz w:val="20"/>
          <w:szCs w:val="20"/>
        </w:rPr>
        <w:t>Lebensmitteleinzelhandel und Listung,</w:t>
      </w:r>
    </w:p>
    <w:p w14:paraId="1DDB0867" w14:textId="77777777" w:rsidR="007D2FBC" w:rsidRPr="00C36B5B" w:rsidRDefault="007D2FBC" w:rsidP="00C36B5B">
      <w:pPr>
        <w:pStyle w:val="Listenabsatz"/>
        <w:numPr>
          <w:ilvl w:val="0"/>
          <w:numId w:val="3"/>
        </w:numPr>
        <w:spacing w:after="80" w:line="312" w:lineRule="auto"/>
        <w:rPr>
          <w:rFonts w:ascii="Scala Sans" w:hAnsi="Scala Sans"/>
          <w:color w:val="262626" w:themeColor="text1" w:themeTint="D9"/>
          <w:sz w:val="20"/>
          <w:szCs w:val="20"/>
        </w:rPr>
      </w:pPr>
      <w:r w:rsidRPr="00C36B5B">
        <w:rPr>
          <w:rFonts w:ascii="Scala Sans" w:hAnsi="Scala Sans"/>
          <w:color w:val="262626" w:themeColor="text1" w:themeTint="D9"/>
          <w:sz w:val="20"/>
          <w:szCs w:val="20"/>
        </w:rPr>
        <w:t>Co-Packing / Abfüllpartnern,</w:t>
      </w:r>
    </w:p>
    <w:p w14:paraId="3F494562" w14:textId="77777777" w:rsidR="007D2FBC" w:rsidRPr="00C36B5B" w:rsidRDefault="007D2FBC" w:rsidP="00C36B5B">
      <w:pPr>
        <w:pStyle w:val="Listenabsatz"/>
        <w:numPr>
          <w:ilvl w:val="0"/>
          <w:numId w:val="3"/>
        </w:numPr>
        <w:spacing w:after="80" w:line="312" w:lineRule="auto"/>
        <w:rPr>
          <w:rFonts w:ascii="Scala Sans" w:hAnsi="Scala Sans"/>
          <w:color w:val="262626" w:themeColor="text1" w:themeTint="D9"/>
          <w:sz w:val="20"/>
          <w:szCs w:val="20"/>
        </w:rPr>
      </w:pPr>
      <w:r w:rsidRPr="00C36B5B">
        <w:rPr>
          <w:rFonts w:ascii="Scala Sans" w:hAnsi="Scala Sans"/>
          <w:color w:val="262626" w:themeColor="text1" w:themeTint="D9"/>
          <w:sz w:val="20"/>
          <w:szCs w:val="20"/>
        </w:rPr>
        <w:t>produktspezifischer Kalkulation und Logistik</w:t>
      </w:r>
    </w:p>
    <w:p w14:paraId="4A99D901" w14:textId="1D4423EA" w:rsidR="007D2FBC" w:rsidRP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t xml:space="preserve">nicht beantworten kann. Statt konkreter Unterstützung verwies er regelmäßig auf einen </w:t>
      </w:r>
      <w:r w:rsidR="00224E9F">
        <w:rPr>
          <w:rFonts w:ascii="Scala Sans" w:hAnsi="Scala Sans"/>
          <w:color w:val="262626" w:themeColor="text1" w:themeTint="D9"/>
          <w:sz w:val="20"/>
          <w:szCs w:val="20"/>
        </w:rPr>
        <w:t>"</w:t>
      </w:r>
      <w:r w:rsidRPr="007D2FBC">
        <w:rPr>
          <w:rFonts w:ascii="Scala Sans" w:hAnsi="Scala Sans"/>
          <w:color w:val="262626" w:themeColor="text1" w:themeTint="D9"/>
          <w:sz w:val="20"/>
          <w:szCs w:val="20"/>
        </w:rPr>
        <w:t>Freund bei Lemonaid</w:t>
      </w:r>
      <w:r w:rsidR="00224E9F">
        <w:rPr>
          <w:rFonts w:ascii="Scala Sans" w:hAnsi="Scala Sans"/>
          <w:color w:val="262626" w:themeColor="text1" w:themeTint="D9"/>
          <w:sz w:val="20"/>
          <w:szCs w:val="20"/>
        </w:rPr>
        <w:t>"</w:t>
      </w:r>
      <w:r w:rsidRPr="007D2FBC">
        <w:rPr>
          <w:rFonts w:ascii="Scala Sans" w:hAnsi="Scala Sans"/>
          <w:color w:val="262626" w:themeColor="text1" w:themeTint="D9"/>
          <w:sz w:val="20"/>
          <w:szCs w:val="20"/>
        </w:rPr>
        <w:t>, mit dem ich angeblich sprechen könne. Ein solcher Kontakt wurde tatsächlich nie hergestellt.</w:t>
      </w:r>
    </w:p>
    <w:p w14:paraId="6A978B87" w14:textId="77777777" w:rsidR="007D2FBC" w:rsidRP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t>In der Praxis lief das Coaching damit weitgehend an den Bedürfnissen meines Vorhabens vorbei.</w:t>
      </w:r>
    </w:p>
    <w:p w14:paraId="52D0AA82" w14:textId="77777777" w:rsidR="007D2FBC" w:rsidRPr="007D2FBC" w:rsidRDefault="007D2FBC" w:rsidP="00C36B5B">
      <w:pPr>
        <w:spacing w:after="80" w:line="312" w:lineRule="auto"/>
        <w:rPr>
          <w:rFonts w:ascii="Scala Sans" w:hAnsi="Scala Sans"/>
          <w:color w:val="262626" w:themeColor="text1" w:themeTint="D9"/>
          <w:sz w:val="20"/>
          <w:szCs w:val="20"/>
        </w:rPr>
      </w:pPr>
    </w:p>
    <w:p w14:paraId="2A2A2FB8" w14:textId="77777777" w:rsidR="007D2FBC" w:rsidRPr="00C36B5B" w:rsidRDefault="007D2FBC" w:rsidP="00C36B5B">
      <w:pPr>
        <w:spacing w:after="80" w:line="312" w:lineRule="auto"/>
        <w:rPr>
          <w:rFonts w:ascii="Scala Sans" w:hAnsi="Scala Sans"/>
          <w:i/>
          <w:color w:val="262626" w:themeColor="text1" w:themeTint="D9"/>
          <w:sz w:val="20"/>
          <w:szCs w:val="20"/>
        </w:rPr>
      </w:pPr>
      <w:r w:rsidRPr="00C36B5B">
        <w:rPr>
          <w:rFonts w:ascii="Scala Sans" w:hAnsi="Scala Sans"/>
          <w:i/>
          <w:color w:val="262626" w:themeColor="text1" w:themeTint="D9"/>
          <w:sz w:val="20"/>
          <w:szCs w:val="20"/>
        </w:rPr>
        <w:t>2. Persönliche Respektlosigkeit im letzten Gespräch</w:t>
      </w:r>
    </w:p>
    <w:p w14:paraId="47154C40" w14:textId="77777777" w:rsidR="007D2FBC" w:rsidRP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t>Schwerwiegender war ein Vorgang im letzten Telefonat:</w:t>
      </w:r>
    </w:p>
    <w:p w14:paraId="034DC2FB" w14:textId="06B3CFB7" w:rsidR="007D2FBC" w:rsidRP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t xml:space="preserve">Für seinen AVGS-Bericht fragte Herr </w:t>
      </w:r>
      <w:proofErr w:type="spellStart"/>
      <w:r w:rsidR="00CB7E23" w:rsidRPr="007D2FBC">
        <w:rPr>
          <w:rFonts w:ascii="Scala Sans" w:hAnsi="Scala Sans"/>
          <w:color w:val="262626" w:themeColor="text1" w:themeTint="D9"/>
          <w:sz w:val="20"/>
          <w:szCs w:val="20"/>
        </w:rPr>
        <w:t>Deibl</w:t>
      </w:r>
      <w:proofErr w:type="spellEnd"/>
      <w:r w:rsidR="00CB7E23" w:rsidRPr="007D2FBC">
        <w:rPr>
          <w:rFonts w:ascii="Scala Sans" w:hAnsi="Scala Sans"/>
          <w:color w:val="262626" w:themeColor="text1" w:themeTint="D9"/>
          <w:sz w:val="20"/>
          <w:szCs w:val="20"/>
        </w:rPr>
        <w:t xml:space="preserve"> </w:t>
      </w:r>
      <w:r w:rsidRPr="007D2FBC">
        <w:rPr>
          <w:rFonts w:ascii="Scala Sans" w:hAnsi="Scala Sans"/>
          <w:color w:val="262626" w:themeColor="text1" w:themeTint="D9"/>
          <w:sz w:val="20"/>
          <w:szCs w:val="20"/>
        </w:rPr>
        <w:t xml:space="preserve">nach meiner </w:t>
      </w:r>
      <w:r w:rsidR="00CB7E23">
        <w:rPr>
          <w:rFonts w:ascii="Scala Sans" w:hAnsi="Scala Sans"/>
          <w:color w:val="262626" w:themeColor="text1" w:themeTint="D9"/>
          <w:sz w:val="20"/>
          <w:szCs w:val="20"/>
        </w:rPr>
        <w:t>"</w:t>
      </w:r>
      <w:r w:rsidRPr="007D2FBC">
        <w:rPr>
          <w:rFonts w:ascii="Scala Sans" w:hAnsi="Scala Sans"/>
          <w:color w:val="262626" w:themeColor="text1" w:themeTint="D9"/>
          <w:sz w:val="20"/>
          <w:szCs w:val="20"/>
        </w:rPr>
        <w:t>höchsten anerkannten Bildung</w:t>
      </w:r>
      <w:r w:rsidR="00CB7E23">
        <w:rPr>
          <w:rFonts w:ascii="Scala Sans" w:hAnsi="Scala Sans"/>
          <w:color w:val="262626" w:themeColor="text1" w:themeTint="D9"/>
          <w:sz w:val="20"/>
          <w:szCs w:val="20"/>
        </w:rPr>
        <w:t>"</w:t>
      </w:r>
      <w:r w:rsidRPr="007D2FBC">
        <w:rPr>
          <w:rFonts w:ascii="Scala Sans" w:hAnsi="Scala Sans"/>
          <w:color w:val="262626" w:themeColor="text1" w:themeTint="D9"/>
          <w:sz w:val="20"/>
          <w:szCs w:val="20"/>
        </w:rPr>
        <w:t xml:space="preserve"> und formulierte wörtlich:</w:t>
      </w:r>
    </w:p>
    <w:p w14:paraId="322D0BBA" w14:textId="501E8E8E" w:rsidR="007D2FBC" w:rsidRPr="00C36B5B" w:rsidRDefault="00C36B5B" w:rsidP="00C36B5B">
      <w:pPr>
        <w:spacing w:after="80" w:line="312" w:lineRule="auto"/>
        <w:rPr>
          <w:rFonts w:ascii="Scala Sans" w:hAnsi="Scala Sans"/>
          <w:i/>
          <w:color w:val="262626" w:themeColor="text1" w:themeTint="D9"/>
          <w:sz w:val="20"/>
          <w:szCs w:val="20"/>
        </w:rPr>
      </w:pPr>
      <w:r w:rsidRPr="00C36B5B">
        <w:rPr>
          <w:rFonts w:ascii="Scala Sans" w:hAnsi="Scala Sans"/>
          <w:i/>
          <w:color w:val="262626" w:themeColor="text1" w:themeTint="D9"/>
          <w:sz w:val="20"/>
          <w:szCs w:val="20"/>
        </w:rPr>
        <w:t>"</w:t>
      </w:r>
      <w:r w:rsidR="007D2FBC" w:rsidRPr="00C36B5B">
        <w:rPr>
          <w:rFonts w:ascii="Scala Sans" w:hAnsi="Scala Sans"/>
          <w:i/>
          <w:color w:val="262626" w:themeColor="text1" w:themeTint="D9"/>
          <w:sz w:val="20"/>
          <w:szCs w:val="20"/>
        </w:rPr>
        <w:t>Du hast Realschulabschluss, oder?</w:t>
      </w:r>
      <w:r w:rsidRPr="00C36B5B">
        <w:rPr>
          <w:rFonts w:ascii="Scala Sans" w:hAnsi="Scala Sans"/>
          <w:i/>
          <w:color w:val="262626" w:themeColor="text1" w:themeTint="D9"/>
          <w:sz w:val="20"/>
          <w:szCs w:val="20"/>
        </w:rPr>
        <w:t>"</w:t>
      </w:r>
    </w:p>
    <w:p w14:paraId="5CB869E6" w14:textId="0D9E8EA6" w:rsidR="007D2FBC" w:rsidRPr="00C36B5B" w:rsidRDefault="00C36B5B" w:rsidP="00C36B5B">
      <w:pPr>
        <w:spacing w:after="80" w:line="312" w:lineRule="auto"/>
        <w:rPr>
          <w:rFonts w:ascii="Scala Sans" w:hAnsi="Scala Sans"/>
          <w:i/>
          <w:color w:val="262626" w:themeColor="text1" w:themeTint="D9"/>
          <w:sz w:val="20"/>
          <w:szCs w:val="20"/>
        </w:rPr>
      </w:pPr>
      <w:r w:rsidRPr="00C36B5B">
        <w:rPr>
          <w:rFonts w:ascii="Scala Sans" w:hAnsi="Scala Sans"/>
          <w:i/>
          <w:color w:val="262626" w:themeColor="text1" w:themeTint="D9"/>
          <w:sz w:val="20"/>
          <w:szCs w:val="20"/>
        </w:rPr>
        <w:t>"</w:t>
      </w:r>
      <w:r w:rsidR="007D2FBC" w:rsidRPr="00C36B5B">
        <w:rPr>
          <w:rFonts w:ascii="Scala Sans" w:hAnsi="Scala Sans"/>
          <w:i/>
          <w:color w:val="262626" w:themeColor="text1" w:themeTint="D9"/>
          <w:sz w:val="20"/>
          <w:szCs w:val="20"/>
        </w:rPr>
        <w:t>Ich brauche die höchste anerkannte Bildung für den Bericht, und das ist wahrscheinlich der Realschulabschluss, nehme ich mal an.</w:t>
      </w:r>
      <w:r w:rsidRPr="00C36B5B">
        <w:rPr>
          <w:rFonts w:ascii="Scala Sans" w:hAnsi="Scala Sans"/>
          <w:i/>
          <w:color w:val="262626" w:themeColor="text1" w:themeTint="D9"/>
          <w:sz w:val="20"/>
          <w:szCs w:val="20"/>
        </w:rPr>
        <w:t>"</w:t>
      </w:r>
    </w:p>
    <w:p w14:paraId="4A657514" w14:textId="5C6163A8" w:rsidR="007D2FBC" w:rsidRP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lastRenderedPageBreak/>
        <w:t xml:space="preserve">Diese Unterstellung erfolgte, obwohl ich in mehreren Sitzungen ausführlich meine langjährigen Studiengänge an verschiedenen Universitäten und meine wissenschaftlichen und publizistischen Tätigkeiten geschildert hatte und er im selben Gespräch nochmals nach </w:t>
      </w:r>
      <w:r w:rsidR="00CB7E23" w:rsidRPr="003502D8">
        <w:rPr>
          <w:rFonts w:ascii="Scala Sans" w:hAnsi="Scala Sans"/>
          <w:i/>
          <w:color w:val="262626" w:themeColor="text1" w:themeTint="D9"/>
          <w:sz w:val="20"/>
          <w:szCs w:val="20"/>
        </w:rPr>
        <w:t>"</w:t>
      </w:r>
      <w:r w:rsidRPr="003502D8">
        <w:rPr>
          <w:rFonts w:ascii="Scala Sans" w:hAnsi="Scala Sans"/>
          <w:i/>
          <w:color w:val="262626" w:themeColor="text1" w:themeTint="D9"/>
          <w:sz w:val="20"/>
          <w:szCs w:val="20"/>
        </w:rPr>
        <w:t>Kunstgeschichte</w:t>
      </w:r>
      <w:r w:rsidR="00CB7E23" w:rsidRPr="003502D8">
        <w:rPr>
          <w:rFonts w:ascii="Scala Sans" w:hAnsi="Scala Sans"/>
          <w:i/>
          <w:color w:val="262626" w:themeColor="text1" w:themeTint="D9"/>
          <w:sz w:val="20"/>
          <w:szCs w:val="20"/>
        </w:rPr>
        <w:t>"</w:t>
      </w:r>
      <w:r w:rsidRPr="007D2FBC">
        <w:rPr>
          <w:rFonts w:ascii="Scala Sans" w:hAnsi="Scala Sans"/>
          <w:color w:val="262626" w:themeColor="text1" w:themeTint="D9"/>
          <w:sz w:val="20"/>
          <w:szCs w:val="20"/>
        </w:rPr>
        <w:t xml:space="preserve"> als Studienfach fragte.</w:t>
      </w:r>
    </w:p>
    <w:p w14:paraId="6779DF50" w14:textId="77777777" w:rsidR="007D2FBC" w:rsidRP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t>Eine derart pauschale Herabstufung ist mit einem vertrauensvollen Coaching-Verhältnis aus meiner Sicht unvereinbar.</w:t>
      </w:r>
    </w:p>
    <w:p w14:paraId="4978EF68" w14:textId="77777777" w:rsidR="007D2FBC" w:rsidRPr="007D2FBC" w:rsidRDefault="007D2FBC" w:rsidP="00C36B5B">
      <w:pPr>
        <w:spacing w:after="80" w:line="312" w:lineRule="auto"/>
        <w:rPr>
          <w:rFonts w:ascii="Scala Sans" w:hAnsi="Scala Sans"/>
          <w:color w:val="262626" w:themeColor="text1" w:themeTint="D9"/>
          <w:sz w:val="20"/>
          <w:szCs w:val="20"/>
        </w:rPr>
      </w:pPr>
    </w:p>
    <w:p w14:paraId="3F853F79" w14:textId="77777777" w:rsidR="007D2FBC" w:rsidRPr="00C36B5B" w:rsidRDefault="007D2FBC" w:rsidP="00C36B5B">
      <w:pPr>
        <w:spacing w:after="80" w:line="312" w:lineRule="auto"/>
        <w:rPr>
          <w:rFonts w:ascii="Scala Sans" w:hAnsi="Scala Sans"/>
          <w:i/>
          <w:color w:val="262626" w:themeColor="text1" w:themeTint="D9"/>
          <w:sz w:val="20"/>
          <w:szCs w:val="20"/>
        </w:rPr>
      </w:pPr>
      <w:r w:rsidRPr="00C36B5B">
        <w:rPr>
          <w:rFonts w:ascii="Scala Sans" w:hAnsi="Scala Sans"/>
          <w:i/>
          <w:color w:val="262626" w:themeColor="text1" w:themeTint="D9"/>
          <w:sz w:val="20"/>
          <w:szCs w:val="20"/>
        </w:rPr>
        <w:t>3. Fortgang der Gründung</w:t>
      </w:r>
    </w:p>
    <w:p w14:paraId="4FB8DF4E" w14:textId="77777777" w:rsidR="007D2FBC" w:rsidRP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t>Mein Gründungsvorhaben verfolge ich weiterhin mit voller Intensität. Parallel arbeite ich laufend an Businessplan, Markenaufbau, Produktentwicklung und Marktanalyse und nutze andere professionelle Ressourcen, um Wissenslücken zu schließen.</w:t>
      </w:r>
    </w:p>
    <w:p w14:paraId="0EED35E2" w14:textId="0473040A" w:rsidR="007D2FBC" w:rsidRPr="007D2FBC" w:rsidRDefault="003502D8" w:rsidP="00C36B5B">
      <w:pPr>
        <w:spacing w:after="80" w:line="312" w:lineRule="auto"/>
        <w:rPr>
          <w:rFonts w:ascii="Scala Sans" w:hAnsi="Scala Sans"/>
          <w:color w:val="262626" w:themeColor="text1" w:themeTint="D9"/>
          <w:sz w:val="20"/>
          <w:szCs w:val="20"/>
        </w:rPr>
      </w:pPr>
      <w:r>
        <w:rPr>
          <w:rFonts w:ascii="Scala Sans" w:hAnsi="Scala Sans"/>
          <w:color w:val="262626" w:themeColor="text1" w:themeTint="D9"/>
          <w:sz w:val="20"/>
          <w:szCs w:val="20"/>
        </w:rPr>
        <w:t>Ich halte</w:t>
      </w:r>
      <w:r w:rsidR="007D2FBC" w:rsidRPr="007D2FBC">
        <w:rPr>
          <w:rFonts w:ascii="Scala Sans" w:hAnsi="Scala Sans"/>
          <w:color w:val="262626" w:themeColor="text1" w:themeTint="D9"/>
          <w:sz w:val="20"/>
          <w:szCs w:val="20"/>
        </w:rPr>
        <w:t xml:space="preserve"> eine Fortführung der AVGS-Förderung mit einem fachlich geeigneteren Coach im Bereich F&amp;B / LEH </w:t>
      </w:r>
      <w:r>
        <w:rPr>
          <w:rFonts w:ascii="Scala Sans" w:hAnsi="Scala Sans"/>
          <w:color w:val="262626" w:themeColor="text1" w:themeTint="D9"/>
          <w:sz w:val="20"/>
          <w:szCs w:val="20"/>
        </w:rPr>
        <w:t xml:space="preserve">weiterhin </w:t>
      </w:r>
      <w:r w:rsidR="007D2FBC" w:rsidRPr="007D2FBC">
        <w:rPr>
          <w:rFonts w:ascii="Scala Sans" w:hAnsi="Scala Sans"/>
          <w:color w:val="262626" w:themeColor="text1" w:themeTint="D9"/>
          <w:sz w:val="20"/>
          <w:szCs w:val="20"/>
        </w:rPr>
        <w:t xml:space="preserve">für sinnvoll. </w:t>
      </w:r>
      <w:r>
        <w:rPr>
          <w:rFonts w:ascii="Scala Sans" w:hAnsi="Scala Sans"/>
          <w:color w:val="262626" w:themeColor="text1" w:themeTint="D9"/>
          <w:sz w:val="20"/>
          <w:szCs w:val="20"/>
        </w:rPr>
        <w:t>Ich</w:t>
      </w:r>
      <w:r w:rsidR="007D2FBC" w:rsidRPr="007D2FBC">
        <w:rPr>
          <w:rFonts w:ascii="Scala Sans" w:hAnsi="Scala Sans"/>
          <w:color w:val="262626" w:themeColor="text1" w:themeTint="D9"/>
          <w:sz w:val="20"/>
          <w:szCs w:val="20"/>
        </w:rPr>
        <w:t xml:space="preserve"> bitte darum, die Beendigung des Coachings mit Herrn </w:t>
      </w:r>
      <w:proofErr w:type="spellStart"/>
      <w:r w:rsidR="007D2FBC" w:rsidRPr="007D2FBC">
        <w:rPr>
          <w:rFonts w:ascii="Scala Sans" w:hAnsi="Scala Sans"/>
          <w:color w:val="262626" w:themeColor="text1" w:themeTint="D9"/>
          <w:sz w:val="20"/>
          <w:szCs w:val="20"/>
        </w:rPr>
        <w:t>Deibl</w:t>
      </w:r>
      <w:proofErr w:type="spellEnd"/>
      <w:r w:rsidR="007D2FBC" w:rsidRPr="007D2FBC">
        <w:rPr>
          <w:rFonts w:ascii="Scala Sans" w:hAnsi="Scala Sans"/>
          <w:color w:val="262626" w:themeColor="text1" w:themeTint="D9"/>
          <w:sz w:val="20"/>
          <w:szCs w:val="20"/>
        </w:rPr>
        <w:t xml:space="preserve"> nicht als </w:t>
      </w:r>
      <w:r w:rsidR="00CB7E23">
        <w:rPr>
          <w:rFonts w:ascii="Scala Sans" w:hAnsi="Scala Sans"/>
          <w:color w:val="262626" w:themeColor="text1" w:themeTint="D9"/>
          <w:sz w:val="20"/>
          <w:szCs w:val="20"/>
        </w:rPr>
        <w:t>"</w:t>
      </w:r>
      <w:r w:rsidR="007D2FBC" w:rsidRPr="007D2FBC">
        <w:rPr>
          <w:rFonts w:ascii="Scala Sans" w:hAnsi="Scala Sans"/>
          <w:color w:val="262626" w:themeColor="text1" w:themeTint="D9"/>
          <w:sz w:val="20"/>
          <w:szCs w:val="20"/>
        </w:rPr>
        <w:t>fehlende Mitwirkung</w:t>
      </w:r>
      <w:r w:rsidR="00CB7E23">
        <w:rPr>
          <w:rFonts w:ascii="Scala Sans" w:hAnsi="Scala Sans"/>
          <w:color w:val="262626" w:themeColor="text1" w:themeTint="D9"/>
          <w:sz w:val="20"/>
          <w:szCs w:val="20"/>
        </w:rPr>
        <w:t>"</w:t>
      </w:r>
      <w:r w:rsidR="007D2FBC" w:rsidRPr="007D2FBC">
        <w:rPr>
          <w:rFonts w:ascii="Scala Sans" w:hAnsi="Scala Sans"/>
          <w:color w:val="262626" w:themeColor="text1" w:themeTint="D9"/>
          <w:sz w:val="20"/>
          <w:szCs w:val="20"/>
        </w:rPr>
        <w:t xml:space="preserve"> zu interpretieren, sondern als nachvollziehbare Reaktion auf eine fachlich und persönlich unpassende Maßnahme.</w:t>
      </w:r>
    </w:p>
    <w:p w14:paraId="3D38D607" w14:textId="77777777" w:rsidR="007D2FBC" w:rsidRPr="007D2FBC" w:rsidRDefault="007D2FBC" w:rsidP="00C36B5B">
      <w:pPr>
        <w:spacing w:after="80" w:line="312" w:lineRule="auto"/>
        <w:rPr>
          <w:rFonts w:ascii="Scala Sans" w:hAnsi="Scala Sans"/>
          <w:color w:val="262626" w:themeColor="text1" w:themeTint="D9"/>
          <w:sz w:val="20"/>
          <w:szCs w:val="20"/>
        </w:rPr>
      </w:pPr>
    </w:p>
    <w:p w14:paraId="48779A7E" w14:textId="77777777" w:rsidR="007D2FBC" w:rsidRP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t>Für Rückfragen stehe ich Ihnen zur Verfügung.</w:t>
      </w:r>
    </w:p>
    <w:p w14:paraId="2F6EA659" w14:textId="77777777" w:rsidR="007D2FBC" w:rsidRPr="007D2FBC" w:rsidRDefault="007D2FBC" w:rsidP="00C36B5B">
      <w:pPr>
        <w:spacing w:after="80" w:line="312" w:lineRule="auto"/>
        <w:rPr>
          <w:rFonts w:ascii="Scala Sans" w:hAnsi="Scala Sans"/>
          <w:color w:val="262626" w:themeColor="text1" w:themeTint="D9"/>
          <w:sz w:val="20"/>
          <w:szCs w:val="20"/>
        </w:rPr>
      </w:pPr>
    </w:p>
    <w:p w14:paraId="3F23E151" w14:textId="77777777" w:rsidR="007D2FBC" w:rsidRDefault="007D2FBC" w:rsidP="00C36B5B">
      <w:pPr>
        <w:spacing w:after="80" w:line="312" w:lineRule="auto"/>
        <w:rPr>
          <w:rFonts w:ascii="Scala Sans" w:hAnsi="Scala Sans"/>
          <w:color w:val="262626" w:themeColor="text1" w:themeTint="D9"/>
          <w:sz w:val="20"/>
          <w:szCs w:val="20"/>
        </w:rPr>
      </w:pPr>
      <w:r w:rsidRPr="007D2FBC">
        <w:rPr>
          <w:rFonts w:ascii="Scala Sans" w:hAnsi="Scala Sans"/>
          <w:color w:val="262626" w:themeColor="text1" w:themeTint="D9"/>
          <w:sz w:val="20"/>
          <w:szCs w:val="20"/>
        </w:rPr>
        <w:t>Mit freundlichen Grüßen</w:t>
      </w:r>
    </w:p>
    <w:p w14:paraId="1F5E2647" w14:textId="6CFCF3DA" w:rsidR="00F55859" w:rsidRPr="00BC2F1B" w:rsidRDefault="00D7447E" w:rsidP="00C36B5B">
      <w:pPr>
        <w:spacing w:after="80" w:line="312" w:lineRule="auto"/>
        <w:rPr>
          <w:rFonts w:ascii="Scala Sans" w:hAnsi="Scala Sans"/>
          <w:color w:val="262626" w:themeColor="text1" w:themeTint="D9"/>
          <w:sz w:val="20"/>
          <w:szCs w:val="20"/>
        </w:rPr>
      </w:pPr>
      <w:r w:rsidRPr="00BC2F1B">
        <w:rPr>
          <w:rFonts w:ascii="Scala Sans" w:hAnsi="Scala Sans"/>
          <w:color w:val="262626" w:themeColor="text1" w:themeTint="D9"/>
          <w:sz w:val="20"/>
          <w:szCs w:val="20"/>
        </w:rPr>
        <w:t>Ticro Goto</w:t>
      </w:r>
    </w:p>
    <w:sectPr w:rsidR="00F55859" w:rsidRPr="00BC2F1B" w:rsidSect="00617EEB">
      <w:headerReference w:type="even" r:id="rId7"/>
      <w:headerReference w:type="default" r:id="rId8"/>
      <w:footerReference w:type="even" r:id="rId9"/>
      <w:footerReference w:type="default" r:id="rId10"/>
      <w:headerReference w:type="first" r:id="rId11"/>
      <w:footerReference w:type="first" r:id="rId12"/>
      <w:pgSz w:w="11906" w:h="16838" w:code="9"/>
      <w:pgMar w:top="1956" w:right="1134" w:bottom="1134" w:left="1418" w:header="90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2E2AC" w14:textId="77777777" w:rsidR="00773C02" w:rsidRDefault="00773C02" w:rsidP="005D7700">
      <w:r>
        <w:separator/>
      </w:r>
    </w:p>
  </w:endnote>
  <w:endnote w:type="continuationSeparator" w:id="0">
    <w:p w14:paraId="73316D3A" w14:textId="77777777" w:rsidR="00773C02" w:rsidRDefault="00773C02" w:rsidP="005D7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cala Sans">
    <w:panose1 w:val="00000000000000000000"/>
    <w:charset w:val="00"/>
    <w:family w:val="modern"/>
    <w:notTrueType/>
    <w:pitch w:val="variable"/>
    <w:sig w:usb0="A000002F" w:usb1="4000004A"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BB83E" w14:textId="77777777" w:rsidR="00D13BDA" w:rsidRDefault="00D13BD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113A" w14:textId="77777777" w:rsidR="00D13BDA" w:rsidRDefault="00D13BD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F021" w14:textId="77777777" w:rsidR="00D13BDA" w:rsidRDefault="00D13BD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26150" w14:textId="77777777" w:rsidR="00773C02" w:rsidRDefault="00773C02" w:rsidP="005D7700">
      <w:r>
        <w:separator/>
      </w:r>
    </w:p>
  </w:footnote>
  <w:footnote w:type="continuationSeparator" w:id="0">
    <w:p w14:paraId="771E90B2" w14:textId="77777777" w:rsidR="00773C02" w:rsidRDefault="00773C02" w:rsidP="005D7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7C59" w14:textId="77777777" w:rsidR="00D13BDA" w:rsidRDefault="00D13BD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4001" w14:textId="77777777" w:rsidR="005E2421" w:rsidRDefault="005E2421" w:rsidP="005E2421">
    <w:pPr>
      <w:pStyle w:val="Kopfzeile"/>
      <w:jc w:val="center"/>
    </w:pPr>
    <w:r>
      <w:t xml:space="preserve">Seite </w:t>
    </w:r>
    <w:r>
      <w:fldChar w:fldCharType="begin"/>
    </w:r>
    <w:r>
      <w:instrText>PAGE   \* MERGEFORMAT</w:instrText>
    </w:r>
    <w:r>
      <w:fldChar w:fldCharType="separate"/>
    </w:r>
    <w:r w:rsidR="00742557">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A72B" w14:textId="77777777" w:rsidR="005E2421" w:rsidRDefault="005D64B6">
    <w:pPr>
      <w:pStyle w:val="Kopfzeile"/>
    </w:pPr>
    <w:r>
      <w:rPr>
        <w:noProof/>
        <w:lang w:eastAsia="de-DE"/>
      </w:rPr>
      <mc:AlternateContent>
        <mc:Choice Requires="wps">
          <w:drawing>
            <wp:anchor distT="0" distB="0" distL="114300" distR="114300" simplePos="0" relativeHeight="251661312" behindDoc="0" locked="0" layoutInCell="1" allowOverlap="1" wp14:anchorId="7F4A68A1" wp14:editId="649CDD60">
              <wp:simplePos x="0" y="0"/>
              <wp:positionH relativeFrom="page">
                <wp:posOffset>107950</wp:posOffset>
              </wp:positionH>
              <wp:positionV relativeFrom="page">
                <wp:posOffset>5346700</wp:posOffset>
              </wp:positionV>
              <wp:extent cx="360000" cy="0"/>
              <wp:effectExtent l="0" t="0" r="21590" b="19050"/>
              <wp:wrapNone/>
              <wp:docPr id="2" name="Gerade Verbindung 2"/>
              <wp:cNvGraphicFramePr/>
              <a:graphic xmlns:a="http://schemas.openxmlformats.org/drawingml/2006/main">
                <a:graphicData uri="http://schemas.microsoft.com/office/word/2010/wordprocessingShape">
                  <wps:wsp>
                    <wps:cNvCnPr/>
                    <wps:spPr>
                      <a:xfrm>
                        <a:off x="0" y="0"/>
                        <a:ext cx="360000" cy="0"/>
                      </a:xfrm>
                      <a:prstGeom prst="line">
                        <a:avLst/>
                      </a:prstGeom>
                      <a:ln w="63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E7F6C1" id="Gerade Verbindung 2" o:spid="_x0000_s1026" style="position:absolute;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8.5pt,421pt" to="36.8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" strokecolor="gray [1629]" strokeweight=".5pt">
              <w10:wrap anchorx="page" anchory="page"/>
            </v:line>
          </w:pict>
        </mc:Fallback>
      </mc:AlternateContent>
    </w:r>
    <w:r w:rsidR="005E2421">
      <w:rPr>
        <w:noProof/>
        <w:lang w:eastAsia="de-DE"/>
      </w:rPr>
      <mc:AlternateContent>
        <mc:Choice Requires="wps">
          <w:drawing>
            <wp:anchor distT="0" distB="0" distL="114300" distR="114300" simplePos="0" relativeHeight="251659264" behindDoc="0" locked="0" layoutInCell="1" allowOverlap="1" wp14:anchorId="70E59380" wp14:editId="3258775C">
              <wp:simplePos x="0" y="0"/>
              <wp:positionH relativeFrom="page">
                <wp:posOffset>0</wp:posOffset>
              </wp:positionH>
              <wp:positionV relativeFrom="page">
                <wp:posOffset>3780790</wp:posOffset>
              </wp:positionV>
              <wp:extent cx="360000" cy="0"/>
              <wp:effectExtent l="0" t="0" r="21590" b="19050"/>
              <wp:wrapNone/>
              <wp:docPr id="1" name="Gerade Verbindung 1"/>
              <wp:cNvGraphicFramePr/>
              <a:graphic xmlns:a="http://schemas.openxmlformats.org/drawingml/2006/main">
                <a:graphicData uri="http://schemas.microsoft.com/office/word/2010/wordprocessingShape">
                  <wps:wsp>
                    <wps:cNvCnPr/>
                    <wps:spPr>
                      <a:xfrm>
                        <a:off x="0" y="0"/>
                        <a:ext cx="360000" cy="0"/>
                      </a:xfrm>
                      <a:prstGeom prst="line">
                        <a:avLst/>
                      </a:prstGeom>
                      <a:ln w="63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416E15" id="Gerade Verbindung 1" o:spid="_x0000_s1026" style="position:absolute;z-index:2516592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297.7pt" to="28.3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" strokecolor="gray [1629]" strokeweight=".5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77FD9"/>
    <w:multiLevelType w:val="hybridMultilevel"/>
    <w:tmpl w:val="E4EA85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9EB78A0"/>
    <w:multiLevelType w:val="hybridMultilevel"/>
    <w:tmpl w:val="B8DC4B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C231936"/>
    <w:multiLevelType w:val="hybridMultilevel"/>
    <w:tmpl w:val="B00C5D6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10949754">
    <w:abstractNumId w:val="1"/>
  </w:num>
  <w:num w:numId="2" w16cid:durableId="1761870402">
    <w:abstractNumId w:val="0"/>
  </w:num>
  <w:num w:numId="3" w16cid:durableId="226231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A1E"/>
    <w:rsid w:val="00017363"/>
    <w:rsid w:val="00025C5D"/>
    <w:rsid w:val="00050D46"/>
    <w:rsid w:val="0006129D"/>
    <w:rsid w:val="0007277B"/>
    <w:rsid w:val="00077C3F"/>
    <w:rsid w:val="00091B56"/>
    <w:rsid w:val="00091CC2"/>
    <w:rsid w:val="0009560B"/>
    <w:rsid w:val="00095985"/>
    <w:rsid w:val="000959F0"/>
    <w:rsid w:val="000B1769"/>
    <w:rsid w:val="000D6FD6"/>
    <w:rsid w:val="000E1375"/>
    <w:rsid w:val="000E28A8"/>
    <w:rsid w:val="000F3286"/>
    <w:rsid w:val="00112BB6"/>
    <w:rsid w:val="001158FB"/>
    <w:rsid w:val="00132F3E"/>
    <w:rsid w:val="00147C14"/>
    <w:rsid w:val="00162ED8"/>
    <w:rsid w:val="0016779C"/>
    <w:rsid w:val="00173495"/>
    <w:rsid w:val="00184F80"/>
    <w:rsid w:val="00190F07"/>
    <w:rsid w:val="00194DA5"/>
    <w:rsid w:val="001A60A2"/>
    <w:rsid w:val="001B7054"/>
    <w:rsid w:val="001C46C9"/>
    <w:rsid w:val="001C6989"/>
    <w:rsid w:val="001C72B1"/>
    <w:rsid w:val="001D0242"/>
    <w:rsid w:val="001E074E"/>
    <w:rsid w:val="00200FB0"/>
    <w:rsid w:val="00201814"/>
    <w:rsid w:val="0021235F"/>
    <w:rsid w:val="00224E9F"/>
    <w:rsid w:val="002308EC"/>
    <w:rsid w:val="00233150"/>
    <w:rsid w:val="0028220D"/>
    <w:rsid w:val="00282F80"/>
    <w:rsid w:val="002A0DA5"/>
    <w:rsid w:val="002A0E41"/>
    <w:rsid w:val="002A3291"/>
    <w:rsid w:val="002A72DD"/>
    <w:rsid w:val="002B029E"/>
    <w:rsid w:val="002C3066"/>
    <w:rsid w:val="002C48D6"/>
    <w:rsid w:val="002C5049"/>
    <w:rsid w:val="002C556E"/>
    <w:rsid w:val="002E37D5"/>
    <w:rsid w:val="002F2608"/>
    <w:rsid w:val="00304DFF"/>
    <w:rsid w:val="00312316"/>
    <w:rsid w:val="00312661"/>
    <w:rsid w:val="00314162"/>
    <w:rsid w:val="00336390"/>
    <w:rsid w:val="0033709B"/>
    <w:rsid w:val="00341C8F"/>
    <w:rsid w:val="00342E33"/>
    <w:rsid w:val="003502D8"/>
    <w:rsid w:val="00353666"/>
    <w:rsid w:val="003549A4"/>
    <w:rsid w:val="00360C89"/>
    <w:rsid w:val="00383BC0"/>
    <w:rsid w:val="00392511"/>
    <w:rsid w:val="003B0913"/>
    <w:rsid w:val="003B771A"/>
    <w:rsid w:val="003C20C1"/>
    <w:rsid w:val="003E252D"/>
    <w:rsid w:val="003E7689"/>
    <w:rsid w:val="00403F7C"/>
    <w:rsid w:val="00405353"/>
    <w:rsid w:val="004102F9"/>
    <w:rsid w:val="00421643"/>
    <w:rsid w:val="004403EE"/>
    <w:rsid w:val="004465D4"/>
    <w:rsid w:val="00455423"/>
    <w:rsid w:val="0045639C"/>
    <w:rsid w:val="00456881"/>
    <w:rsid w:val="00463309"/>
    <w:rsid w:val="0046419B"/>
    <w:rsid w:val="00471CCF"/>
    <w:rsid w:val="00472551"/>
    <w:rsid w:val="004742F5"/>
    <w:rsid w:val="00487DE0"/>
    <w:rsid w:val="0049410B"/>
    <w:rsid w:val="00495C25"/>
    <w:rsid w:val="004C35D7"/>
    <w:rsid w:val="004F0137"/>
    <w:rsid w:val="004F3B8E"/>
    <w:rsid w:val="00501091"/>
    <w:rsid w:val="00506D8B"/>
    <w:rsid w:val="00506DF5"/>
    <w:rsid w:val="0050776E"/>
    <w:rsid w:val="00525669"/>
    <w:rsid w:val="005471B0"/>
    <w:rsid w:val="005712E8"/>
    <w:rsid w:val="005733F8"/>
    <w:rsid w:val="005914FD"/>
    <w:rsid w:val="00595D0A"/>
    <w:rsid w:val="005B0036"/>
    <w:rsid w:val="005B02D4"/>
    <w:rsid w:val="005B39D4"/>
    <w:rsid w:val="005C1511"/>
    <w:rsid w:val="005D0208"/>
    <w:rsid w:val="005D64B6"/>
    <w:rsid w:val="005D7700"/>
    <w:rsid w:val="005E2421"/>
    <w:rsid w:val="005E2F53"/>
    <w:rsid w:val="005E3B63"/>
    <w:rsid w:val="00613486"/>
    <w:rsid w:val="006142C1"/>
    <w:rsid w:val="00617EEB"/>
    <w:rsid w:val="00633001"/>
    <w:rsid w:val="00650C2F"/>
    <w:rsid w:val="006606EE"/>
    <w:rsid w:val="00674667"/>
    <w:rsid w:val="00686E14"/>
    <w:rsid w:val="00687BA1"/>
    <w:rsid w:val="00691AE0"/>
    <w:rsid w:val="006A19C0"/>
    <w:rsid w:val="006A1EFD"/>
    <w:rsid w:val="006A7E35"/>
    <w:rsid w:val="006B31E9"/>
    <w:rsid w:val="006B5E76"/>
    <w:rsid w:val="006B646E"/>
    <w:rsid w:val="006D5891"/>
    <w:rsid w:val="006F03BB"/>
    <w:rsid w:val="0072273F"/>
    <w:rsid w:val="00730733"/>
    <w:rsid w:val="007349C4"/>
    <w:rsid w:val="00742557"/>
    <w:rsid w:val="007470D3"/>
    <w:rsid w:val="00750330"/>
    <w:rsid w:val="00773C02"/>
    <w:rsid w:val="007752FE"/>
    <w:rsid w:val="00775518"/>
    <w:rsid w:val="007921C1"/>
    <w:rsid w:val="007940D2"/>
    <w:rsid w:val="007B1799"/>
    <w:rsid w:val="007D2FBC"/>
    <w:rsid w:val="007E001B"/>
    <w:rsid w:val="007E18EF"/>
    <w:rsid w:val="007F5F1C"/>
    <w:rsid w:val="00803CA8"/>
    <w:rsid w:val="008117F5"/>
    <w:rsid w:val="008163D8"/>
    <w:rsid w:val="00826842"/>
    <w:rsid w:val="008377D5"/>
    <w:rsid w:val="00846C4F"/>
    <w:rsid w:val="00846DB7"/>
    <w:rsid w:val="008752E8"/>
    <w:rsid w:val="0087704F"/>
    <w:rsid w:val="008775E2"/>
    <w:rsid w:val="00887466"/>
    <w:rsid w:val="00891BA9"/>
    <w:rsid w:val="00891DA5"/>
    <w:rsid w:val="008A599C"/>
    <w:rsid w:val="008A6CD0"/>
    <w:rsid w:val="008B5CCC"/>
    <w:rsid w:val="008C0A40"/>
    <w:rsid w:val="008C2AA5"/>
    <w:rsid w:val="008D6BC5"/>
    <w:rsid w:val="008E28D1"/>
    <w:rsid w:val="00904158"/>
    <w:rsid w:val="00947E7C"/>
    <w:rsid w:val="0095315A"/>
    <w:rsid w:val="00956F2E"/>
    <w:rsid w:val="009577F0"/>
    <w:rsid w:val="009812E3"/>
    <w:rsid w:val="00984484"/>
    <w:rsid w:val="00991EE7"/>
    <w:rsid w:val="0099201E"/>
    <w:rsid w:val="009A3B53"/>
    <w:rsid w:val="009B0AE0"/>
    <w:rsid w:val="009B1545"/>
    <w:rsid w:val="009B42B8"/>
    <w:rsid w:val="009B522F"/>
    <w:rsid w:val="009C4D87"/>
    <w:rsid w:val="009F0A1E"/>
    <w:rsid w:val="009F7CBA"/>
    <w:rsid w:val="00A0050D"/>
    <w:rsid w:val="00A22696"/>
    <w:rsid w:val="00A5515F"/>
    <w:rsid w:val="00A607B3"/>
    <w:rsid w:val="00A64E6B"/>
    <w:rsid w:val="00A71C0A"/>
    <w:rsid w:val="00A832BF"/>
    <w:rsid w:val="00A83F7B"/>
    <w:rsid w:val="00A8613C"/>
    <w:rsid w:val="00A95EA2"/>
    <w:rsid w:val="00AA13C4"/>
    <w:rsid w:val="00AB24E3"/>
    <w:rsid w:val="00AB5690"/>
    <w:rsid w:val="00AC4F5F"/>
    <w:rsid w:val="00AE1182"/>
    <w:rsid w:val="00AF2BA2"/>
    <w:rsid w:val="00AF52F0"/>
    <w:rsid w:val="00B0522A"/>
    <w:rsid w:val="00B168D0"/>
    <w:rsid w:val="00B238C3"/>
    <w:rsid w:val="00B261CF"/>
    <w:rsid w:val="00B4052C"/>
    <w:rsid w:val="00B56C24"/>
    <w:rsid w:val="00B6125F"/>
    <w:rsid w:val="00B63B1C"/>
    <w:rsid w:val="00B6658B"/>
    <w:rsid w:val="00B9349E"/>
    <w:rsid w:val="00B9386B"/>
    <w:rsid w:val="00B93965"/>
    <w:rsid w:val="00BA56F5"/>
    <w:rsid w:val="00BC2D47"/>
    <w:rsid w:val="00BC2F1B"/>
    <w:rsid w:val="00BD0F09"/>
    <w:rsid w:val="00BD1EA8"/>
    <w:rsid w:val="00BF0572"/>
    <w:rsid w:val="00BF7012"/>
    <w:rsid w:val="00C11B1D"/>
    <w:rsid w:val="00C17C5F"/>
    <w:rsid w:val="00C269BA"/>
    <w:rsid w:val="00C304A6"/>
    <w:rsid w:val="00C36B5B"/>
    <w:rsid w:val="00C548EE"/>
    <w:rsid w:val="00C6092D"/>
    <w:rsid w:val="00CB0C59"/>
    <w:rsid w:val="00CB7E23"/>
    <w:rsid w:val="00CC0DD4"/>
    <w:rsid w:val="00CD37FE"/>
    <w:rsid w:val="00CD5129"/>
    <w:rsid w:val="00CE775D"/>
    <w:rsid w:val="00CF1162"/>
    <w:rsid w:val="00D0336E"/>
    <w:rsid w:val="00D05426"/>
    <w:rsid w:val="00D13BDA"/>
    <w:rsid w:val="00D361A8"/>
    <w:rsid w:val="00D442AA"/>
    <w:rsid w:val="00D56055"/>
    <w:rsid w:val="00D56E03"/>
    <w:rsid w:val="00D63CAC"/>
    <w:rsid w:val="00D704BA"/>
    <w:rsid w:val="00D7293C"/>
    <w:rsid w:val="00D7447E"/>
    <w:rsid w:val="00D757BA"/>
    <w:rsid w:val="00D81C2F"/>
    <w:rsid w:val="00D86050"/>
    <w:rsid w:val="00D872C3"/>
    <w:rsid w:val="00D91335"/>
    <w:rsid w:val="00DA0E60"/>
    <w:rsid w:val="00DA2721"/>
    <w:rsid w:val="00DA3974"/>
    <w:rsid w:val="00DA5B7F"/>
    <w:rsid w:val="00DC0D74"/>
    <w:rsid w:val="00DC1FD1"/>
    <w:rsid w:val="00DC7D6A"/>
    <w:rsid w:val="00DD233D"/>
    <w:rsid w:val="00DE2EDF"/>
    <w:rsid w:val="00DE56DF"/>
    <w:rsid w:val="00DE5E1A"/>
    <w:rsid w:val="00DF7ABE"/>
    <w:rsid w:val="00E1199A"/>
    <w:rsid w:val="00E2026A"/>
    <w:rsid w:val="00E27C84"/>
    <w:rsid w:val="00E33C2A"/>
    <w:rsid w:val="00E35DCF"/>
    <w:rsid w:val="00E455AC"/>
    <w:rsid w:val="00E55E72"/>
    <w:rsid w:val="00E638DE"/>
    <w:rsid w:val="00E71B1C"/>
    <w:rsid w:val="00E81734"/>
    <w:rsid w:val="00E95747"/>
    <w:rsid w:val="00EA418F"/>
    <w:rsid w:val="00EB0AF5"/>
    <w:rsid w:val="00EC18EE"/>
    <w:rsid w:val="00EC5371"/>
    <w:rsid w:val="00EE74E1"/>
    <w:rsid w:val="00EF6D7F"/>
    <w:rsid w:val="00F07EBA"/>
    <w:rsid w:val="00F13B7B"/>
    <w:rsid w:val="00F21BA9"/>
    <w:rsid w:val="00F25CFA"/>
    <w:rsid w:val="00F51246"/>
    <w:rsid w:val="00F55859"/>
    <w:rsid w:val="00F72AF2"/>
    <w:rsid w:val="00F84631"/>
    <w:rsid w:val="00FA1237"/>
    <w:rsid w:val="00FB24C8"/>
    <w:rsid w:val="00FC14DB"/>
    <w:rsid w:val="00FC3845"/>
    <w:rsid w:val="00FC525F"/>
    <w:rsid w:val="00FC585D"/>
    <w:rsid w:val="00FC7940"/>
    <w:rsid w:val="00FE3740"/>
    <w:rsid w:val="00FE45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4353B"/>
  <w15:docId w15:val="{6C9C974B-1739-4F34-BFA7-BE847F000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21C1"/>
    <w:pPr>
      <w:spacing w:line="300" w:lineRule="atLeast"/>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5D7700"/>
    <w:pPr>
      <w:tabs>
        <w:tab w:val="center" w:pos="4536"/>
        <w:tab w:val="right" w:pos="9072"/>
      </w:tabs>
    </w:pPr>
  </w:style>
  <w:style w:type="character" w:customStyle="1" w:styleId="KopfzeileZchn">
    <w:name w:val="Kopfzeile Zchn"/>
    <w:basedOn w:val="Absatz-Standardschriftart"/>
    <w:link w:val="Kopfzeile"/>
    <w:uiPriority w:val="99"/>
    <w:rsid w:val="005D7700"/>
  </w:style>
  <w:style w:type="paragraph" w:styleId="Fuzeile">
    <w:name w:val="footer"/>
    <w:basedOn w:val="Standard"/>
    <w:link w:val="FuzeileZchn"/>
    <w:uiPriority w:val="99"/>
    <w:unhideWhenUsed/>
    <w:rsid w:val="005D7700"/>
    <w:pPr>
      <w:tabs>
        <w:tab w:val="center" w:pos="4536"/>
        <w:tab w:val="right" w:pos="9072"/>
      </w:tabs>
    </w:pPr>
  </w:style>
  <w:style w:type="character" w:customStyle="1" w:styleId="FuzeileZchn">
    <w:name w:val="Fußzeile Zchn"/>
    <w:basedOn w:val="Absatz-Standardschriftart"/>
    <w:link w:val="Fuzeile"/>
    <w:uiPriority w:val="99"/>
    <w:rsid w:val="005D7700"/>
  </w:style>
  <w:style w:type="character" w:styleId="Hyperlink">
    <w:name w:val="Hyperlink"/>
    <w:basedOn w:val="Absatz-Standardschriftart"/>
    <w:uiPriority w:val="99"/>
    <w:unhideWhenUsed/>
    <w:rsid w:val="005D7700"/>
    <w:rPr>
      <w:color w:val="0000FF" w:themeColor="hyperlink"/>
      <w:u w:val="single"/>
    </w:rPr>
  </w:style>
  <w:style w:type="table" w:styleId="Tabellenraster">
    <w:name w:val="Table Grid"/>
    <w:basedOn w:val="NormaleTabelle"/>
    <w:uiPriority w:val="59"/>
    <w:rsid w:val="006A1E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846DB7"/>
    <w:pPr>
      <w:ind w:left="720"/>
      <w:contextualSpacing/>
    </w:pPr>
  </w:style>
  <w:style w:type="paragraph" w:styleId="Sprechblasentext">
    <w:name w:val="Balloon Text"/>
    <w:basedOn w:val="Standard"/>
    <w:link w:val="SprechblasentextZchn"/>
    <w:uiPriority w:val="99"/>
    <w:semiHidden/>
    <w:unhideWhenUsed/>
    <w:rsid w:val="00BD0F09"/>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D0F0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216618">
      <w:bodyDiv w:val="1"/>
      <w:marLeft w:val="0"/>
      <w:marRight w:val="0"/>
      <w:marTop w:val="0"/>
      <w:marBottom w:val="0"/>
      <w:divBdr>
        <w:top w:val="none" w:sz="0" w:space="0" w:color="auto"/>
        <w:left w:val="none" w:sz="0" w:space="0" w:color="auto"/>
        <w:bottom w:val="none" w:sz="0" w:space="0" w:color="auto"/>
        <w:right w:val="none" w:sz="0" w:space="0" w:color="auto"/>
      </w:divBdr>
    </w:div>
    <w:div w:id="112357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Desktop\Neue%20WORDPRESS-Website\Blog%20Texte\briefvorlage_standard.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briefvorlage_standard</Template>
  <TotalTime>0</TotalTime>
  <Pages>2</Pages>
  <Words>398</Words>
  <Characters>2509</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ticro.goto@mailbox.org</dc:creator>
  <cp:lastModifiedBy>Ticro Goto</cp:lastModifiedBy>
  <cp:revision>146</cp:revision>
  <cp:lastPrinted>2025-08-31T15:34:00Z</cp:lastPrinted>
  <dcterms:created xsi:type="dcterms:W3CDTF">2018-09-14T14:33:00Z</dcterms:created>
  <dcterms:modified xsi:type="dcterms:W3CDTF">2025-12-05T05:50:00Z</dcterms:modified>
</cp:coreProperties>
</file>